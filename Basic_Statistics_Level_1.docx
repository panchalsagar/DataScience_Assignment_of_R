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pacing w:before="0" w:beforeAutospacing="0" w:after="0" w:afterAutospacing="0" w:line="240" w:lineRule="auto"/>
        <w:ind w:left="0" w:right="0" w:firstLine="0"/>
        <w:jc w:val="center"/>
        <w:rPr>
          <w:rFonts w:asciiTheme="minorAscii" w:hAnsiTheme="minorAscii"/>
          <w:b w:val="0"/>
          <w:bCs w:val="0"/>
          <w:sz w:val="32"/>
          <w:szCs w:val="32"/>
          <w:lang w:val="en-US"/>
        </w:rPr>
      </w:pPr>
      <w:r>
        <w:rPr>
          <w:rFonts w:asciiTheme="minorAscii" w:hAnsiTheme="minorAscii"/>
          <w:b w:val="0"/>
          <w:bCs w:val="0"/>
          <w:sz w:val="32"/>
          <w:szCs w:val="32"/>
          <w:lang w:val="en-US"/>
        </w:rPr>
        <w:t>Basic_Statistics_Level_1</w:t>
      </w:r>
    </w:p>
    <w:p>
      <w:pPr>
        <w:keepNext w:val="0"/>
        <w:keepLines w:val="0"/>
        <w:widowControl/>
        <w:spacing w:before="0" w:beforeAutospacing="0" w:after="0" w:afterAutospacing="0" w:line="240" w:lineRule="auto"/>
        <w:ind w:left="0" w:right="0" w:firstLine="0"/>
        <w:jc w:val="left"/>
        <w:rPr>
          <w:rFonts w:asciiTheme="minorAscii" w:hAnsiTheme="minorAscii"/>
          <w:sz w:val="28"/>
          <w:szCs w:val="28"/>
          <w:lang w:val="en-US"/>
        </w:rPr>
      </w:pPr>
    </w:p>
    <w:p>
      <w:pPr>
        <w:keepNext w:val="0"/>
        <w:keepLines w:val="0"/>
        <w:widowControl/>
        <w:spacing w:before="0" w:beforeAutospacing="0" w:after="0" w:afterAutospacing="0" w:line="240" w:lineRule="auto"/>
        <w:ind w:left="0" w:right="0" w:firstLine="0"/>
        <w:jc w:val="left"/>
        <w:rPr>
          <w:rFonts w:asciiTheme="minorAscii" w:hAnsiTheme="minorAscii"/>
          <w:sz w:val="28"/>
          <w:szCs w:val="28"/>
          <w:lang w:val="en-US"/>
        </w:rPr>
      </w:pPr>
      <w:r>
        <w:rPr>
          <w:rFonts w:asciiTheme="minorAscii" w:hAnsiTheme="minorAscii"/>
          <w:sz w:val="28"/>
          <w:szCs w:val="28"/>
          <w:lang w:val="en-US"/>
        </w:rPr>
        <w:t>Q1) Identify the Data type for the following:</w:t>
      </w:r>
    </w:p>
    <w:tbl>
      <w:tblPr>
        <w:tblStyle w:val="16"/>
        <w:tblpPr w:leftFromText="180" w:rightFromText="180" w:vertAnchor="page" w:horzAnchor="page" w:tblpXSpec="center" w:tblpY="2538"/>
        <w:tblW w:w="90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0"/>
        <w:gridCol w:w="4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Activity</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Number of beatings from Wife</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Results of rolling a dice</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Weight of a person</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Weight of Gold</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Distance between two places</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Length of a leaf</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Dog's weight</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Blue Color</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Number of kids</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Number of tickets in Indian railways</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Number of times married</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jc w:val="center"/>
        </w:trPr>
        <w:tc>
          <w:tcPr>
            <w:tcW w:w="4510" w:type="dxa"/>
            <w:shd w:val="clear" w:color="auto" w:fill="auto"/>
            <w:vAlign w:val="bottom"/>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eastAsia="Calibri" w:cs="Times New Roman"/>
                <w:kern w:val="0"/>
                <w:sz w:val="28"/>
                <w:szCs w:val="28"/>
                <w:lang w:val="en-US" w:eastAsia="zh-CN" w:bidi="ar-SA"/>
              </w:rPr>
              <w:t>Gender (Male or Female)</w:t>
            </w:r>
          </w:p>
        </w:tc>
        <w:tc>
          <w:tcPr>
            <w:tcW w:w="4509" w:type="dxa"/>
            <w:shd w:val="clear" w:color="auto" w:fill="auto"/>
          </w:tcPr>
          <w:p>
            <w:pPr>
              <w:keepNext w:val="0"/>
              <w:keepLines w:val="0"/>
              <w:widowControl w:val="0"/>
              <w:suppressAutoHyphens/>
              <w:spacing w:before="0" w:beforeAutospacing="0" w:after="0" w:afterAutospacing="0" w:line="240" w:lineRule="auto"/>
              <w:ind w:left="0" w:right="0" w:firstLine="0"/>
              <w:jc w:val="both"/>
              <w:rPr>
                <w:rFonts w:cs="Times New Roman" w:asciiTheme="minorAscii" w:hAnsiTheme="minorAscii"/>
                <w:sz w:val="28"/>
                <w:szCs w:val="28"/>
                <w:lang w:val="en-US"/>
              </w:rPr>
            </w:pPr>
            <w:r>
              <w:rPr>
                <w:rFonts w:cs="Times New Roman"/>
                <w:kern w:val="0"/>
                <w:sz w:val="28"/>
                <w:szCs w:val="28"/>
                <w:lang w:val="en-US"/>
              </w:rPr>
              <w:t>Discrete</w:t>
            </w:r>
          </w:p>
        </w:tc>
      </w:tr>
    </w:tbl>
    <w:p>
      <w:pPr>
        <w:keepNext w:val="0"/>
        <w:keepLines w:val="0"/>
        <w:widowControl/>
        <w:spacing w:before="0" w:beforeAutospacing="0" w:after="160" w:afterAutospacing="0" w:line="252" w:lineRule="auto"/>
        <w:ind w:left="0" w:right="0" w:firstLine="0"/>
        <w:jc w:val="left"/>
        <w:rPr>
          <w:rFonts w:eastAsia="Calibri" w:cs="Times New Roman" w:asciiTheme="minorAscii" w:hAnsiTheme="minorAscii"/>
          <w:kern w:val="0"/>
          <w:sz w:val="28"/>
          <w:szCs w:val="28"/>
          <w:lang w:val="en-US" w:eastAsia="zh-CN" w:bidi="ar-SA"/>
        </w:rPr>
      </w:pP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Q2) Identify the Data types, which were among the following</w:t>
      </w: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Nominal, Ordinal, Interval, Ratio.</w:t>
      </w:r>
    </w:p>
    <w:tbl>
      <w:tblPr>
        <w:tblStyle w:val="1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Data</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Gender</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High School Class Ranking</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Celsius Temperature</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Weight</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Hair Color</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Socioeconomic Status</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Fahrenheit Temperature</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Height</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Type of living accommodation</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Level of Agreement</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IQ(Intelligence Scale)</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Sales Figures</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Blood Group</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Time Of Day</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Time on a Clock with Hands</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Number of Children</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Religious Preference</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Barometer Pressure</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SAT Scores</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Years of Education</w:t>
            </w:r>
          </w:p>
        </w:tc>
        <w:tc>
          <w:tcPr>
            <w:tcW w:w="4674"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cs="Times New Roman"/>
                <w:kern w:val="0"/>
                <w:sz w:val="28"/>
                <w:szCs w:val="28"/>
                <w:lang w:val="en-US"/>
              </w:rPr>
              <w:t>Ratio</w:t>
            </w:r>
          </w:p>
        </w:tc>
      </w:tr>
    </w:tbl>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Q3) Three Coins are tossed, find the probability that two heads and one tail are obtained?</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Answer-:</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H = Head</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T = tail</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S{HHH, HHT, HTH, THH, TTH, THT, HTT, TTT}</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N(S) = 8</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P(A) = n(A)/n(S)</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P(A) = 3/8 = 0.375</w:t>
      </w:r>
    </w:p>
    <w:p>
      <w:pPr>
        <w:keepNext w:val="0"/>
        <w:keepLines w:val="0"/>
        <w:widowControl/>
        <w:spacing w:before="0" w:beforeAutospacing="0" w:after="160" w:afterAutospacing="0" w:line="252" w:lineRule="auto"/>
        <w:ind w:left="0" w:right="0" w:firstLine="0"/>
        <w:jc w:val="left"/>
        <w:rPr>
          <w:rFonts w:eastAsia="Calibri" w:cs="Times New Roman" w:asciiTheme="minorAscii" w:hAnsiTheme="minorAscii"/>
          <w:kern w:val="0"/>
          <w:sz w:val="28"/>
          <w:szCs w:val="28"/>
          <w:lang w:val="en-US" w:eastAsia="zh-CN" w:bidi="ar-SA"/>
        </w:rPr>
      </w:pP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Q4)  Two Dice are rolled, find the probability that sum is</w:t>
      </w:r>
    </w:p>
    <w:p>
      <w:pPr>
        <w:pStyle w:val="14"/>
        <w:widowControl/>
        <w:numPr>
          <w:ilvl w:val="0"/>
          <w:numId w:val="1"/>
        </w:numPr>
        <w:spacing w:before="280" w:after="0"/>
        <w:ind w:left="0" w:right="0" w:hanging="360"/>
        <w:rPr>
          <w:rFonts w:cs="Times New Roman" w:asciiTheme="minorAscii" w:hAnsiTheme="minorAscii"/>
          <w:sz w:val="28"/>
          <w:szCs w:val="28"/>
          <w:lang w:val="en-US"/>
        </w:rPr>
      </w:pPr>
      <w:r>
        <w:rPr>
          <w:rFonts w:cs="Times New Roman" w:asciiTheme="minorAscii" w:hAnsiTheme="minorAscii"/>
          <w:sz w:val="28"/>
          <w:szCs w:val="28"/>
          <w:lang w:val="en-US"/>
        </w:rPr>
        <w:t>Equal to 1</w:t>
      </w:r>
    </w:p>
    <w:p>
      <w:pPr>
        <w:pStyle w:val="14"/>
        <w:widowControl/>
        <w:numPr>
          <w:ilvl w:val="0"/>
          <w:numId w:val="1"/>
        </w:numPr>
        <w:spacing w:before="0" w:after="0"/>
        <w:ind w:left="0" w:right="0" w:hanging="360"/>
        <w:rPr>
          <w:rFonts w:cs="Times New Roman" w:asciiTheme="minorAscii" w:hAnsiTheme="minorAscii"/>
          <w:sz w:val="28"/>
          <w:szCs w:val="28"/>
          <w:lang w:val="en-US"/>
        </w:rPr>
      </w:pPr>
      <w:r>
        <w:rPr>
          <w:rFonts w:cs="Times New Roman" w:asciiTheme="minorAscii" w:hAnsiTheme="minorAscii"/>
          <w:sz w:val="28"/>
          <w:szCs w:val="28"/>
          <w:lang w:val="en-US"/>
        </w:rPr>
        <w:t>Less than or equal to 4</w:t>
      </w:r>
    </w:p>
    <w:p>
      <w:pPr>
        <w:pStyle w:val="14"/>
        <w:widowControl/>
        <w:numPr>
          <w:ilvl w:val="0"/>
          <w:numId w:val="1"/>
        </w:numPr>
        <w:spacing w:before="0" w:after="280"/>
        <w:ind w:left="0" w:right="0" w:hanging="360"/>
        <w:rPr>
          <w:rFonts w:cs="Times New Roman" w:asciiTheme="minorAscii" w:hAnsiTheme="minorAscii"/>
          <w:sz w:val="28"/>
          <w:szCs w:val="28"/>
          <w:lang w:val="en-US"/>
        </w:rPr>
      </w:pPr>
      <w:r>
        <w:rPr>
          <w:rFonts w:cs="Times New Roman" w:asciiTheme="minorAscii" w:hAnsiTheme="minorAscii"/>
          <w:sz w:val="28"/>
          <w:szCs w:val="28"/>
          <w:lang w:val="en-US"/>
        </w:rPr>
        <w:t>Sum is divisible by 2 and 3</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Answer-:</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S{(1,1),(1,2),(1,3),(1,4),(1,5),(1,6),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 xml:space="preserve">  (2,1),(2,2),(2,3),(2,4),(2,5),(2,6),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 xml:space="preserve">  (3,1),(3,2),(3,3),(3,4),(3,5),(3,6),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 xml:space="preserve">  (4,1),(4,2),(4,3),(4,4),(4,5),(4,6),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 xml:space="preserve">  (5,1),(5,2),(5,3),(5,4),(5,5),(5,6),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 xml:space="preserve">  (6,1),(6,2),(6,3),(6,4),(6,5),(6,6)}</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n(S) = 36</w:t>
      </w:r>
    </w:p>
    <w:p>
      <w:pPr>
        <w:pStyle w:val="14"/>
        <w:widowControl/>
        <w:numPr>
          <w:ilvl w:val="0"/>
          <w:numId w:val="2"/>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Equal to 1</w:t>
      </w:r>
    </w:p>
    <w:p>
      <w:pPr>
        <w:bidi w:val="0"/>
        <w:rPr>
          <w:rFonts w:asciiTheme="minorAscii" w:hAnsiTheme="minorAscii"/>
          <w:sz w:val="28"/>
          <w:szCs w:val="28"/>
          <w:lang w:val="en-US"/>
        </w:rPr>
      </w:pPr>
      <w:r>
        <w:rPr>
          <w:rFonts w:asciiTheme="minorAscii" w:hAnsiTheme="minorAscii"/>
          <w:sz w:val="28"/>
          <w:szCs w:val="28"/>
          <w:lang w:val="en-US"/>
        </w:rPr>
        <w:t xml:space="preserve">Answer-: </w:t>
      </w:r>
    </w:p>
    <w:p>
      <w:pPr>
        <w:pStyle w:val="14"/>
        <w:widowControl/>
        <w:numPr>
          <w:ilvl w:val="0"/>
          <w:numId w:val="0"/>
        </w:numPr>
        <w:spacing w:beforeAutospacing="1" w:afterAutospacing="1" w:line="240" w:lineRule="auto"/>
        <w:ind w:left="0" w:right="0" w:firstLine="0"/>
        <w:jc w:val="left"/>
        <w:rPr>
          <w:rFonts w:cs="Times New Roman" w:asciiTheme="minorAscii" w:hAnsiTheme="minorAscii"/>
          <w:sz w:val="28"/>
          <w:szCs w:val="28"/>
          <w:lang w:val="en-US"/>
        </w:rPr>
      </w:pPr>
      <w:r>
        <w:rPr>
          <w:rFonts w:cs="Times New Roman" w:asciiTheme="minorAscii" w:hAnsiTheme="minorAscii"/>
          <w:sz w:val="28"/>
          <w:szCs w:val="28"/>
          <w:lang w:val="en-US"/>
        </w:rPr>
        <w:t>Event sum of equal to 1 = 0</w:t>
      </w:r>
    </w:p>
    <w:p>
      <w:pPr>
        <w:pStyle w:val="14"/>
        <w:widowControl/>
        <w:numPr>
          <w:ilvl w:val="0"/>
          <w:numId w:val="2"/>
        </w:numPr>
        <w:spacing w:before="280" w:after="280"/>
        <w:ind w:left="0" w:right="0" w:firstLine="0"/>
        <w:rPr>
          <w:rFonts w:cs="Times New Roman" w:asciiTheme="minorAscii" w:hAnsiTheme="minorAscii"/>
          <w:sz w:val="28"/>
          <w:szCs w:val="28"/>
          <w:lang w:val="en-US"/>
        </w:rPr>
      </w:pPr>
      <w:r>
        <w:rPr>
          <w:rFonts w:cs="Times New Roman" w:asciiTheme="minorAscii" w:hAnsiTheme="minorAscii"/>
          <w:sz w:val="28"/>
          <w:szCs w:val="28"/>
          <w:lang w:val="en-US"/>
        </w:rPr>
        <w:t>Less than or equal to 4</w:t>
      </w:r>
    </w:p>
    <w:p>
      <w:pPr>
        <w:pStyle w:val="14"/>
        <w:widowControl/>
        <w:spacing w:before="280" w:after="280"/>
        <w:rPr>
          <w:rFonts w:cs="Times New Roman" w:asciiTheme="minorAscii" w:hAnsiTheme="minorAscii"/>
          <w:sz w:val="28"/>
          <w:szCs w:val="28"/>
          <w:lang w:val="en-US"/>
        </w:rPr>
      </w:pPr>
      <w:r>
        <w:rPr>
          <w:rFonts w:cs="Times New Roman" w:asciiTheme="minorAscii" w:hAnsiTheme="minorAscii"/>
          <w:sz w:val="28"/>
          <w:szCs w:val="28"/>
          <w:lang w:val="en-US"/>
        </w:rPr>
        <w:t>Answer-:</w:t>
      </w:r>
    </w:p>
    <w:p>
      <w:pPr>
        <w:pStyle w:val="14"/>
        <w:widowControl/>
        <w:spacing w:before="280" w:after="280"/>
        <w:rPr>
          <w:rFonts w:cs="Times New Roman" w:asciiTheme="minorAscii" w:hAnsiTheme="minorAscii"/>
          <w:sz w:val="28"/>
          <w:szCs w:val="28"/>
          <w:lang w:val="en-US"/>
        </w:rPr>
      </w:pPr>
      <w:r>
        <w:rPr>
          <w:rFonts w:cs="Times New Roman" w:asciiTheme="minorAscii" w:hAnsiTheme="minorAscii"/>
          <w:sz w:val="28"/>
          <w:szCs w:val="28"/>
          <w:lang w:val="en-US"/>
        </w:rPr>
        <w:t>B{(1,1),(1,2),(1,3),(2,1),(2,2),(3,1)}</w:t>
      </w:r>
    </w:p>
    <w:p>
      <w:pPr>
        <w:pStyle w:val="14"/>
        <w:widowControl/>
        <w:spacing w:before="280" w:after="280"/>
        <w:rPr>
          <w:rFonts w:cs="Times New Roman" w:asciiTheme="minorAscii" w:hAnsiTheme="minorAscii"/>
          <w:sz w:val="28"/>
          <w:szCs w:val="28"/>
          <w:lang w:val="en-US"/>
        </w:rPr>
      </w:pPr>
      <w:r>
        <w:rPr>
          <w:rFonts w:cs="Times New Roman" w:asciiTheme="minorAscii" w:hAnsiTheme="minorAscii"/>
          <w:sz w:val="28"/>
          <w:szCs w:val="28"/>
          <w:lang w:val="en-US"/>
        </w:rPr>
        <w:t>n(B) = 6</w:t>
      </w:r>
    </w:p>
    <w:p>
      <w:pPr>
        <w:pStyle w:val="14"/>
        <w:widowControl/>
        <w:spacing w:before="280" w:after="280"/>
        <w:rPr>
          <w:rFonts w:cs="Times New Roman" w:asciiTheme="minorAscii" w:hAnsiTheme="minorAscii"/>
          <w:sz w:val="28"/>
          <w:szCs w:val="28"/>
          <w:lang w:val="en-US"/>
        </w:rPr>
      </w:pPr>
      <w:r>
        <w:rPr>
          <w:rFonts w:cs="Times New Roman" w:asciiTheme="minorAscii" w:hAnsiTheme="minorAscii"/>
          <w:sz w:val="28"/>
          <w:szCs w:val="28"/>
          <w:lang w:val="en-US"/>
        </w:rPr>
        <w:t>P(B) = n(B)/ n(S)</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asciiTheme="minorAscii" w:hAnsiTheme="minorAscii"/>
          <w:sz w:val="28"/>
          <w:szCs w:val="28"/>
          <w:lang w:val="en-US"/>
        </w:rPr>
        <w:t>P(B) = 6/36 = 0.1666666666666667</w:t>
      </w:r>
    </w:p>
    <w:p>
      <w:pPr>
        <w:keepNext w:val="0"/>
        <w:keepLines w:val="0"/>
        <w:widowControl/>
        <w:numPr>
          <w:ilvl w:val="0"/>
          <w:numId w:val="2"/>
        </w:numPr>
        <w:spacing w:before="0" w:beforeAutospacing="0" w:after="160" w:afterAutospacing="0" w:line="252" w:lineRule="auto"/>
        <w:ind w:left="0" w:right="0" w:firstLine="0"/>
        <w:jc w:val="left"/>
        <w:rPr>
          <w:rFonts w:asciiTheme="minorAscii" w:hAnsiTheme="minorAscii"/>
          <w:sz w:val="28"/>
          <w:szCs w:val="28"/>
          <w:lang w:val="en-US"/>
        </w:rPr>
      </w:pPr>
      <w:r>
        <w:rPr>
          <w:rFonts w:cs="Times New Roman"/>
          <w:sz w:val="28"/>
          <w:szCs w:val="28"/>
          <w:lang w:val="en-US"/>
        </w:rPr>
        <w:t>Sum is divisible by 2 and 3</w:t>
      </w:r>
    </w:p>
    <w:p>
      <w:pPr>
        <w:keepNext w:val="0"/>
        <w:keepLines w:val="0"/>
        <w:widowControl/>
        <w:numPr>
          <w:ilvl w:val="0"/>
          <w:numId w:val="0"/>
        </w:numPr>
        <w:spacing w:before="0" w:beforeAutospacing="0" w:after="160" w:afterAutospacing="0" w:line="252" w:lineRule="auto"/>
        <w:ind w:left="0" w:right="0" w:firstLine="0"/>
        <w:jc w:val="left"/>
        <w:rPr>
          <w:rFonts w:cs="Times New Roman" w:asciiTheme="minorAscii" w:hAnsiTheme="minorAscii"/>
          <w:sz w:val="28"/>
          <w:szCs w:val="28"/>
          <w:lang w:val="en-US"/>
        </w:rPr>
      </w:pPr>
      <w:r>
        <w:rPr>
          <w:rFonts w:cs="Times New Roman"/>
          <w:sz w:val="28"/>
          <w:szCs w:val="28"/>
          <w:lang w:val="en-US"/>
        </w:rPr>
        <w:t>Answer-:</w:t>
      </w:r>
    </w:p>
    <w:p>
      <w:pPr>
        <w:keepNext w:val="0"/>
        <w:keepLines w:val="0"/>
        <w:widowControl/>
        <w:numPr>
          <w:ilvl w:val="0"/>
          <w:numId w:val="0"/>
        </w:numPr>
        <w:spacing w:before="0" w:beforeAutospacing="0" w:after="160" w:afterAutospacing="0" w:line="252" w:lineRule="auto"/>
        <w:ind w:left="0" w:right="0" w:firstLine="0"/>
        <w:jc w:val="left"/>
        <w:rPr>
          <w:rFonts w:cs="Times New Roman" w:asciiTheme="minorAscii" w:hAnsiTheme="minorAscii"/>
          <w:sz w:val="28"/>
          <w:szCs w:val="28"/>
          <w:lang w:val="en-US"/>
        </w:rPr>
      </w:pPr>
      <w:r>
        <w:rPr>
          <w:rFonts w:cs="Times New Roman"/>
          <w:sz w:val="28"/>
          <w:szCs w:val="28"/>
          <w:lang w:val="en-US"/>
        </w:rPr>
        <w:t>C{(1,6),(2,4),(3,3),(4,2),(5,1),(6,6)}</w:t>
      </w:r>
    </w:p>
    <w:p>
      <w:pPr>
        <w:keepNext w:val="0"/>
        <w:keepLines w:val="0"/>
        <w:widowControl/>
        <w:numPr>
          <w:ilvl w:val="0"/>
          <w:numId w:val="0"/>
        </w:numPr>
        <w:spacing w:before="0" w:beforeAutospacing="0" w:after="160" w:afterAutospacing="0" w:line="252" w:lineRule="auto"/>
        <w:ind w:left="0" w:right="0" w:firstLine="0"/>
        <w:jc w:val="left"/>
        <w:rPr>
          <w:rFonts w:cs="Times New Roman" w:asciiTheme="minorAscii" w:hAnsiTheme="minorAscii"/>
          <w:sz w:val="28"/>
          <w:szCs w:val="28"/>
          <w:lang w:val="en-US"/>
        </w:rPr>
      </w:pPr>
      <w:r>
        <w:rPr>
          <w:rFonts w:cs="Times New Roman"/>
          <w:sz w:val="28"/>
          <w:szCs w:val="28"/>
          <w:lang w:val="en-US"/>
        </w:rPr>
        <w:t>P(C) = n(C) /n(S)</w:t>
      </w:r>
    </w:p>
    <w:p>
      <w:pPr>
        <w:keepNext w:val="0"/>
        <w:keepLines w:val="0"/>
        <w:widowControl/>
        <w:numPr>
          <w:ilvl w:val="0"/>
          <w:numId w:val="0"/>
        </w:numPr>
        <w:spacing w:before="0" w:beforeAutospacing="0" w:after="160" w:afterAutospacing="0" w:line="252" w:lineRule="auto"/>
        <w:ind w:left="0" w:right="0" w:firstLine="0"/>
        <w:jc w:val="left"/>
        <w:rPr>
          <w:rFonts w:asciiTheme="minorAscii" w:hAnsiTheme="minorAscii"/>
          <w:sz w:val="28"/>
          <w:szCs w:val="28"/>
          <w:lang w:val="en-US"/>
        </w:rPr>
      </w:pPr>
      <w:r>
        <w:rPr>
          <w:rFonts w:cs="Times New Roman"/>
          <w:sz w:val="28"/>
          <w:szCs w:val="28"/>
          <w:lang w:val="en-US"/>
        </w:rPr>
        <w:t xml:space="preserve">P(C) = 6/36 = </w:t>
      </w:r>
      <w:r>
        <w:rPr>
          <w:rFonts w:asciiTheme="minorAscii" w:hAnsiTheme="minorAscii"/>
          <w:sz w:val="28"/>
          <w:szCs w:val="28"/>
          <w:lang w:val="en-US"/>
        </w:rPr>
        <w:t>0.1666666666666667</w:t>
      </w:r>
    </w:p>
    <w:p>
      <w:pPr>
        <w:pStyle w:val="14"/>
        <w:widowControl/>
        <w:spacing w:before="0" w:beforeAutospacing="0" w:after="0" w:afterAutospacing="0"/>
        <w:ind w:left="0" w:right="0" w:firstLine="0"/>
        <w:rPr>
          <w:rFonts w:asciiTheme="minorAscii" w:hAnsiTheme="minorAscii"/>
          <w:sz w:val="28"/>
          <w:szCs w:val="28"/>
          <w:lang w:val="en-US"/>
        </w:rPr>
      </w:pPr>
    </w:p>
    <w:p>
      <w:pPr>
        <w:pStyle w:val="14"/>
        <w:widowControl/>
        <w:spacing w:before="0" w:beforeAutospacing="0" w:after="0" w:afterAutospacing="0"/>
        <w:ind w:left="0" w:right="0" w:firstLine="0"/>
        <w:rPr>
          <w:rFonts w:asciiTheme="minorAscii" w:hAnsiTheme="minorAscii"/>
          <w:sz w:val="28"/>
          <w:szCs w:val="28"/>
          <w:lang w:val="en-US"/>
        </w:rPr>
      </w:pPr>
      <w:r>
        <w:rPr>
          <w:rFonts w:asciiTheme="minorAscii" w:hAnsiTheme="minorAscii"/>
          <w:sz w:val="28"/>
          <w:szCs w:val="28"/>
          <w:lang w:val="en-US"/>
        </w:rPr>
        <w:t>Q5)  A bag contains 2 red, 3 green and 2 blue balls. Two balls are drawn at random. What is the probability that none of the balls drawn is blue?</w:t>
      </w: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cs="Times New Roman"/>
          <w:sz w:val="28"/>
          <w:szCs w:val="28"/>
          <w:lang w:val="en-US"/>
        </w:rPr>
        <w:t>Answer-:</w:t>
      </w:r>
    </w:p>
    <w:p>
      <w:pPr>
        <w:keepNext w:val="0"/>
        <w:keepLines w:val="0"/>
        <w:widowControl/>
        <w:jc w:val="left"/>
        <w:rPr>
          <w:rFonts w:eastAsia="SimSun" w:cs="SimSun" w:asciiTheme="minorAscii" w:hAnsiTheme="minorAscii"/>
          <w:sz w:val="28"/>
          <w:szCs w:val="28"/>
        </w:rPr>
      </w:pPr>
      <w:r>
        <w:rPr>
          <w:rFonts w:eastAsia="SimSun" w:cs="SimSun"/>
          <w:i w:val="0"/>
          <w:iCs w:val="0"/>
          <w:caps w:val="0"/>
          <w:smallCaps w:val="0"/>
          <w:color w:val="000000"/>
          <w:spacing w:val="0"/>
          <w:kern w:val="0"/>
          <w:sz w:val="28"/>
          <w:szCs w:val="28"/>
          <w:shd w:val="clear" w:fill="FFFFFF"/>
          <w:lang w:val="en-US" w:eastAsia="zh-CN" w:bidi="ar-SA"/>
        </w:rPr>
        <w:t>Total number of balls</w:t>
      </w:r>
      <w:r>
        <w:rPr>
          <w:rFonts w:eastAsia="SimSun" w:cs="SimSun"/>
          <w:i w:val="0"/>
          <w:iCs w:val="0"/>
          <w:caps w:val="0"/>
          <w:smallCaps w:val="0"/>
          <w:color w:val="000000"/>
          <w:spacing w:val="0"/>
          <w:kern w:val="0"/>
          <w:sz w:val="28"/>
          <w:szCs w:val="28"/>
          <w:lang w:val="en-US" w:eastAsia="zh-CN" w:bidi="ar-SA"/>
        </w:rPr>
        <w:br w:type="textWrapping"/>
      </w:r>
      <w:r>
        <w:rPr>
          <w:rFonts w:eastAsia="SimSun" w:cs="SimSun"/>
          <w:i w:val="0"/>
          <w:iCs w:val="0"/>
          <w:caps w:val="0"/>
          <w:smallCaps w:val="0"/>
          <w:color w:val="000000"/>
          <w:spacing w:val="0"/>
          <w:kern w:val="0"/>
          <w:sz w:val="28"/>
          <w:szCs w:val="28"/>
          <w:shd w:val="clear" w:fill="FFFFFF"/>
          <w:lang w:val="en-US" w:eastAsia="zh-CN" w:bidi="ar-SA"/>
        </w:rPr>
        <w:t>= (2 + 3 + 2)</w:t>
      </w:r>
      <w:r>
        <w:rPr>
          <w:rFonts w:eastAsia="SimSun" w:cs="SimSun"/>
          <w:i w:val="0"/>
          <w:iCs w:val="0"/>
          <w:caps w:val="0"/>
          <w:smallCaps w:val="0"/>
          <w:color w:val="000000"/>
          <w:spacing w:val="0"/>
          <w:kern w:val="0"/>
          <w:sz w:val="28"/>
          <w:szCs w:val="28"/>
          <w:lang w:val="en-US" w:eastAsia="zh-CN" w:bidi="ar-SA"/>
        </w:rPr>
        <w:br w:type="textWrapping"/>
      </w:r>
      <w:r>
        <w:rPr>
          <w:rFonts w:eastAsia="SimSun" w:cs="SimSun"/>
          <w:i w:val="0"/>
          <w:iCs w:val="0"/>
          <w:caps w:val="0"/>
          <w:smallCaps w:val="0"/>
          <w:color w:val="000000"/>
          <w:spacing w:val="0"/>
          <w:kern w:val="0"/>
          <w:sz w:val="28"/>
          <w:szCs w:val="28"/>
          <w:shd w:val="clear" w:fill="FFFFFF"/>
          <w:lang w:val="en-US" w:eastAsia="zh-CN" w:bidi="ar-SA"/>
        </w:rPr>
        <w:t>= 7</w:t>
      </w:r>
      <w:r>
        <w:rPr>
          <w:rFonts w:eastAsia="SimSun" w:cs="SimSun"/>
          <w:i w:val="0"/>
          <w:iCs w:val="0"/>
          <w:caps w:val="0"/>
          <w:smallCaps w:val="0"/>
          <w:color w:val="000000"/>
          <w:spacing w:val="0"/>
          <w:kern w:val="0"/>
          <w:sz w:val="28"/>
          <w:szCs w:val="28"/>
          <w:lang w:val="en-US" w:eastAsia="zh-CN" w:bidi="ar-SA"/>
        </w:rPr>
        <w:br w:type="textWrapping"/>
      </w:r>
      <w:r>
        <w:rPr>
          <w:rFonts w:eastAsia="SimSun" w:cs="SimSun"/>
          <w:i w:val="0"/>
          <w:iCs w:val="0"/>
          <w:caps w:val="0"/>
          <w:smallCaps w:val="0"/>
          <w:color w:val="000000"/>
          <w:spacing w:val="0"/>
          <w:kern w:val="0"/>
          <w:sz w:val="28"/>
          <w:szCs w:val="28"/>
          <w:shd w:val="clear" w:fill="FFFFFF"/>
          <w:lang w:val="en-US" w:eastAsia="zh-CN" w:bidi="ar-SA"/>
        </w:rPr>
        <w:t>Let S be the sample space</w:t>
      </w:r>
      <w:r>
        <w:rPr>
          <w:rFonts w:eastAsia="SimSun" w:cs="SimSun"/>
          <w:i w:val="0"/>
          <w:iCs w:val="0"/>
          <w:caps w:val="0"/>
          <w:smallCaps w:val="0"/>
          <w:color w:val="000000"/>
          <w:spacing w:val="0"/>
          <w:kern w:val="0"/>
          <w:sz w:val="28"/>
          <w:szCs w:val="28"/>
          <w:lang w:val="en-US" w:eastAsia="zh-CN" w:bidi="ar-SA"/>
        </w:rPr>
        <w:br w:type="textWrapping"/>
      </w:r>
      <w:r>
        <w:rPr>
          <w:rFonts w:eastAsia="SimSun" w:cs="SimSun"/>
          <w:i w:val="0"/>
          <w:iCs w:val="0"/>
          <w:caps w:val="0"/>
          <w:smallCaps w:val="0"/>
          <w:color w:val="000000"/>
          <w:spacing w:val="0"/>
          <w:kern w:val="0"/>
          <w:sz w:val="28"/>
          <w:szCs w:val="28"/>
          <w:shd w:val="clear" w:fill="FFFFFF"/>
          <w:lang w:val="en-US" w:eastAsia="zh-CN" w:bidi="ar-SA"/>
        </w:rPr>
        <w:t>Then, n(S) = Number of ways of drawing 2 balls out of 7</w:t>
      </w:r>
    </w:p>
    <w:p>
      <w:pPr>
        <w:bidi w:val="0"/>
        <w:rPr>
          <w:rFonts w:eastAsia="SimSun" w:cs="SimSun" w:asciiTheme="minorAscii" w:hAnsiTheme="minorAscii"/>
          <w:sz w:val="28"/>
          <w:szCs w:val="28"/>
          <w:lang w:val="en-US" w:eastAsia="zh-CN"/>
        </w:rPr>
      </w:pPr>
      <w:r>
        <w:rPr>
          <w:rFonts w:eastAsia="SimSun" w:cs="SimSun"/>
          <w:sz w:val="28"/>
          <w:szCs w:val="28"/>
          <w:lang w:val="en-US" w:eastAsia="zh-CN"/>
        </w:rPr>
        <w:t>n(S)=7C2</w:t>
      </w:r>
    </w:p>
    <w:p>
      <w:pPr>
        <w:bidi w:val="0"/>
        <w:rPr>
          <w:rFonts w:eastAsia="SimSun" w:cs="SimSun" w:asciiTheme="minorAscii" w:hAnsiTheme="minorAscii"/>
          <w:sz w:val="28"/>
          <w:szCs w:val="28"/>
          <w:lang w:val="en-US" w:eastAsia="zh-CN"/>
        </w:rPr>
      </w:pPr>
      <w:r>
        <w:rPr>
          <w:rFonts w:eastAsia="SimSun" w:cs="SimSun"/>
          <w:sz w:val="28"/>
          <w:szCs w:val="28"/>
          <w:lang w:val="en-US" w:eastAsia="zh-CN"/>
        </w:rPr>
        <w:t>n(S)=(7×6)/(2×1)</w:t>
      </w:r>
    </w:p>
    <w:p>
      <w:pPr>
        <w:bidi w:val="0"/>
        <w:rPr>
          <w:rFonts w:eastAsia="SimSun" w:cs="SimSun" w:asciiTheme="minorAscii" w:hAnsiTheme="minorAscii"/>
          <w:sz w:val="28"/>
          <w:szCs w:val="28"/>
          <w:lang w:val="en-US" w:eastAsia="zh-CN"/>
        </w:rPr>
      </w:pPr>
      <w:r>
        <w:rPr>
          <w:rFonts w:eastAsia="SimSun" w:cs="SimSun"/>
          <w:sz w:val="28"/>
          <w:szCs w:val="28"/>
          <w:lang w:val="en-US" w:eastAsia="zh-CN"/>
        </w:rPr>
        <w:t>n(S)=21</w:t>
      </w:r>
    </w:p>
    <w:p>
      <w:pPr>
        <w:keepNext w:val="0"/>
        <w:keepLines w:val="0"/>
        <w:widowControl/>
        <w:jc w:val="left"/>
        <w:rPr>
          <w:rFonts w:asciiTheme="minorAscii" w:hAnsiTheme="minorAscii"/>
          <w:sz w:val="28"/>
          <w:szCs w:val="28"/>
        </w:rPr>
      </w:pPr>
      <w:r>
        <w:rPr>
          <w:rFonts w:eastAsia="Arial" w:cs="Arial"/>
          <w:i w:val="0"/>
          <w:iCs w:val="0"/>
          <w:caps w:val="0"/>
          <w:smallCaps w:val="0"/>
          <w:color w:val="000000"/>
          <w:spacing w:val="0"/>
          <w:kern w:val="0"/>
          <w:sz w:val="28"/>
          <w:szCs w:val="28"/>
          <w:lang w:val="en-US" w:eastAsia="zh-CN" w:bidi="ar-SA"/>
        </w:rPr>
        <w:br w:type="textWrapping"/>
      </w:r>
      <w:r>
        <w:rPr>
          <w:rFonts w:eastAsia="Arial" w:cs="Arial"/>
          <w:i w:val="0"/>
          <w:iCs w:val="0"/>
          <w:caps w:val="0"/>
          <w:smallCaps w:val="0"/>
          <w:color w:val="000000"/>
          <w:spacing w:val="0"/>
          <w:kern w:val="0"/>
          <w:sz w:val="28"/>
          <w:szCs w:val="28"/>
          <w:shd w:val="clear" w:fill="FFFFFF"/>
          <w:lang w:val="en-US" w:eastAsia="zh-CN" w:bidi="ar-SA"/>
        </w:rPr>
        <w:t>Let E = Event of 2 balls, none of which is blue</w:t>
      </w:r>
      <w:r>
        <w:rPr>
          <w:rFonts w:eastAsia="Arial" w:cs="Arial"/>
          <w:i w:val="0"/>
          <w:iCs w:val="0"/>
          <w:caps w:val="0"/>
          <w:smallCaps w:val="0"/>
          <w:color w:val="000000"/>
          <w:spacing w:val="0"/>
          <w:kern w:val="0"/>
          <w:sz w:val="28"/>
          <w:szCs w:val="28"/>
          <w:lang w:val="en-US" w:eastAsia="zh-CN" w:bidi="ar-SA"/>
        </w:rPr>
        <w:br w:type="textWrapping"/>
      </w:r>
      <w:r>
        <w:rPr>
          <w:rFonts w:eastAsia="Arial" w:cs="Arial"/>
          <w:i w:val="0"/>
          <w:iCs w:val="0"/>
          <w:caps w:val="0"/>
          <w:smallCaps w:val="0"/>
          <w:color w:val="000000"/>
          <w:spacing w:val="0"/>
          <w:kern w:val="0"/>
          <w:sz w:val="28"/>
          <w:szCs w:val="28"/>
          <w:lang w:val="en-US" w:eastAsia="zh-CN" w:bidi="ar-SA"/>
        </w:rPr>
        <w:t>therefore</w:t>
      </w:r>
      <w:r>
        <w:rPr>
          <w:rFonts w:eastAsia="Arial" w:cs="Arial"/>
          <w:i w:val="0"/>
          <w:iCs w:val="0"/>
          <w:caps w:val="0"/>
          <w:smallCaps w:val="0"/>
          <w:color w:val="000000"/>
          <w:spacing w:val="0"/>
          <w:kern w:val="0"/>
          <w:sz w:val="28"/>
          <w:szCs w:val="28"/>
          <w:shd w:val="clear" w:fill="FFFFFF"/>
          <w:lang w:val="en-US" w:eastAsia="zh-CN" w:bidi="ar-SA"/>
        </w:rPr>
        <w:t xml:space="preserve"> n(E) = Number of ways of drawing 2 balls out of (2 + 3) balls</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n(E)=5</w:t>
      </w:r>
      <w:r>
        <w:rPr>
          <w:rFonts w:eastAsia="MathJax_Math-italic" w:cs="MathJax_Math-italic"/>
          <w:b w:val="0"/>
          <w:bCs w:val="0"/>
          <w:i w:val="0"/>
          <w:iCs w:val="0"/>
          <w:caps w:val="0"/>
          <w:smallCaps w:val="0"/>
          <w:color w:val="000000"/>
          <w:spacing w:val="0"/>
          <w:kern w:val="0"/>
          <w:sz w:val="28"/>
          <w:szCs w:val="28"/>
          <w:u w:val="none"/>
          <w:lang w:val="en-US" w:eastAsia="zh-CN" w:bidi="ar-SA"/>
        </w:rPr>
        <w:t>C</w:t>
      </w:r>
      <w:r>
        <w:rPr>
          <w:rFonts w:eastAsia="MathJax_Main" w:cs="MathJax_Main"/>
          <w:b w:val="0"/>
          <w:bCs w:val="0"/>
          <w:i w:val="0"/>
          <w:iCs w:val="0"/>
          <w:caps w:val="0"/>
          <w:smallCaps w:val="0"/>
          <w:color w:val="000000"/>
          <w:spacing w:val="0"/>
          <w:kern w:val="0"/>
          <w:sz w:val="28"/>
          <w:szCs w:val="28"/>
          <w:u w:val="none"/>
          <w:lang w:val="en-US" w:eastAsia="zh-CN" w:bidi="ar-SA"/>
        </w:rPr>
        <w:t>2</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n(E)=(5×4)/(2×1)</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n(E)=10</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P(E)=n(E)/n(S) = 10/21</w:t>
      </w:r>
    </w:p>
    <w:p>
      <w:pPr>
        <w:keepNext w:val="0"/>
        <w:keepLines w:val="0"/>
        <w:widowControl/>
        <w:spacing w:before="0" w:beforeAutospacing="0" w:after="160" w:afterAutospacing="0" w:line="252" w:lineRule="auto"/>
        <w:ind w:left="0" w:right="0" w:firstLine="0"/>
        <w:jc w:val="left"/>
        <w:rPr>
          <w:rFonts w:eastAsia="Calibri" w:cs="Times New Roman" w:asciiTheme="minorAscii" w:hAnsiTheme="minorAscii"/>
          <w:kern w:val="0"/>
          <w:sz w:val="28"/>
          <w:szCs w:val="28"/>
          <w:lang w:val="en-US" w:eastAsia="zh-CN" w:bidi="ar-SA"/>
        </w:rPr>
      </w:pP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 xml:space="preserve">Q6) Calculate the Expected number of candies for a randomly selected child </w:t>
      </w: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Below are the probabilities of count of candies for children (ignoring the nature of the child-Generalized view)</w:t>
      </w:r>
    </w:p>
    <w:tbl>
      <w:tblPr>
        <w:tblStyle w:val="1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CHILD</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Candies count</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Probability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A</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1</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B</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4</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C</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3</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D</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5</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E</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6</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F</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2</w:t>
            </w:r>
          </w:p>
        </w:tc>
        <w:tc>
          <w:tcPr>
            <w:tcW w:w="3117" w:type="dxa"/>
            <w:shd w:val="clear" w:color="auto" w:fill="auto"/>
          </w:tcPr>
          <w:p>
            <w:pPr>
              <w:keepNext w:val="0"/>
              <w:keepLines w:val="0"/>
              <w:widowControl w:val="0"/>
              <w:suppressAutoHyphens/>
              <w:spacing w:before="0" w:beforeAutospacing="0" w:after="0" w:afterAutospacing="0" w:line="240"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0.120</w:t>
            </w:r>
          </w:p>
        </w:tc>
      </w:tr>
    </w:tbl>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color w:val="auto"/>
          <w:kern w:val="0"/>
          <w:sz w:val="28"/>
          <w:szCs w:val="28"/>
          <w:lang w:val="en-US" w:eastAsia="zh-CN" w:bidi="ar-SA"/>
        </w:rPr>
        <w:t>Child A – probability of having 1 candy = 0.015.</w:t>
      </w:r>
    </w:p>
    <w:p>
      <w:pPr>
        <w:keepNext w:val="0"/>
        <w:keepLines w:val="0"/>
        <w:widowControl/>
        <w:spacing w:before="0" w:beforeAutospacing="0" w:after="160" w:afterAutospacing="0" w:line="252" w:lineRule="auto"/>
        <w:ind w:left="0" w:right="0" w:firstLine="0"/>
        <w:jc w:val="left"/>
        <w:rPr>
          <w:rFonts w:cs="Times New Roman" w:asciiTheme="minorAscii" w:hAnsiTheme="minorAscii"/>
          <w:sz w:val="28"/>
          <w:szCs w:val="28"/>
          <w:lang w:val="en-US"/>
        </w:rPr>
      </w:pPr>
      <w:r>
        <w:rPr>
          <w:rFonts w:eastAsia="Calibri" w:cs="Times New Roman"/>
          <w:kern w:val="0"/>
          <w:sz w:val="28"/>
          <w:szCs w:val="28"/>
          <w:lang w:val="en-US" w:eastAsia="zh-CN" w:bidi="ar-SA"/>
        </w:rPr>
        <w:t>Child B – probability of having 4 candies = 0.20</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Answer-:</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The Expected number of candies for a randomly selected child</w:t>
      </w:r>
    </w:p>
    <w:p>
      <w:pPr>
        <w:keepNext w:val="0"/>
        <w:keepLines w:val="0"/>
        <w:widowControl/>
        <w:spacing w:before="210" w:beforeAutospacing="0" w:after="210" w:afterAutospacing="0"/>
        <w:ind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 1*0.015+4*0.20+3*0.65+5*0.005+6*0.01+2*0.120</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 0.015+0.8+1.95+0.025+0.06+0.24</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 3.09</w:t>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eastAsia="Calibri" w:cs="Times New Roman"/>
          <w:kern w:val="0"/>
          <w:sz w:val="28"/>
          <w:szCs w:val="28"/>
          <w:lang w:val="en-US" w:eastAsia="zh-CN" w:bidi="ar-SA"/>
        </w:rPr>
        <w:t>Q7) Calculate Mean, Median, Mode, Variance, Standard Deviation, Range &amp;     comment about the values / draw inferences, for the given dataset</w:t>
      </w:r>
    </w:p>
    <w:p>
      <w:pPr>
        <w:pStyle w:val="14"/>
        <w:widowControl/>
        <w:numPr>
          <w:ilvl w:val="0"/>
          <w:numId w:val="0"/>
        </w:numPr>
        <w:spacing w:before="0" w:beforeAutospacing="0" w:after="0" w:afterAutospacing="0" w:line="240" w:lineRule="auto"/>
        <w:ind w:left="0" w:right="0" w:firstLine="280"/>
        <w:contextualSpacing/>
        <w:rPr>
          <w:rFonts w:asciiTheme="minorAscii" w:hAnsiTheme="minorAscii"/>
          <w:sz w:val="28"/>
          <w:szCs w:val="28"/>
          <w:lang w:val="en-US"/>
        </w:rPr>
      </w:pPr>
      <w:r>
        <w:rPr>
          <w:rFonts w:asciiTheme="minorAscii" w:hAnsiTheme="minorAscii"/>
          <w:sz w:val="28"/>
          <w:szCs w:val="28"/>
          <w:lang w:val="en-US"/>
        </w:rPr>
        <w:t>-For Points,Score,Weigh&gt;</w:t>
      </w:r>
    </w:p>
    <w:p>
      <w:pPr>
        <w:pStyle w:val="14"/>
        <w:widowControl/>
        <w:spacing w:before="280" w:after="280"/>
        <w:contextualSpacing/>
        <w:rPr>
          <w:rFonts w:asciiTheme="minorAscii" w:hAnsiTheme="minorAscii"/>
          <w:sz w:val="28"/>
          <w:szCs w:val="28"/>
          <w:lang w:val="en-US"/>
        </w:rPr>
      </w:pPr>
      <w:r>
        <w:rPr>
          <w:rFonts w:asciiTheme="minorAscii" w:hAnsiTheme="minorAscii"/>
          <w:sz w:val="28"/>
          <w:szCs w:val="28"/>
          <w:lang w:val="en-US"/>
        </w:rPr>
        <w:t>Find Mean, Median, Mode, Variance, Standard Deviation, and Range and also Comment about the values/ Draw some inferences.</w:t>
      </w:r>
    </w:p>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r>
        <w:rPr>
          <w:rFonts w:eastAsia="MathJax_Main" w:cs="MathJax_Main"/>
          <w:b w:val="0"/>
          <w:bCs w:val="0"/>
          <w:i w:val="0"/>
          <w:iCs w:val="0"/>
          <w:caps w:val="0"/>
          <w:smallCaps w:val="0"/>
          <w:color w:val="000000"/>
          <w:spacing w:val="0"/>
          <w:kern w:val="0"/>
          <w:sz w:val="28"/>
          <w:szCs w:val="28"/>
          <w:u w:val="none"/>
          <w:lang w:val="en-US" w:eastAsia="zh-CN" w:bidi="ar-SA"/>
        </w:rPr>
        <w:t>Answer:-</w:t>
      </w:r>
    </w:p>
    <w:tbl>
      <w:tblPr>
        <w:tblStyle w:val="8"/>
        <w:tblW w:w="4321" w:type="dxa"/>
        <w:tblInd w:w="96" w:type="dxa"/>
        <w:tblLayout w:type="fixed"/>
        <w:tblCellMar>
          <w:top w:w="0" w:type="dxa"/>
          <w:left w:w="108" w:type="dxa"/>
          <w:bottom w:w="0" w:type="dxa"/>
          <w:right w:w="108" w:type="dxa"/>
        </w:tblCellMar>
      </w:tblPr>
      <w:tblGrid>
        <w:gridCol w:w="1845"/>
        <w:gridCol w:w="825"/>
        <w:gridCol w:w="825"/>
        <w:gridCol w:w="825"/>
      </w:tblGrid>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rPr>
                <w:rFonts w:cs="Calibri" w:asciiTheme="minorAscii" w:hAnsiTheme="minorAscii"/>
                <w:i w:val="0"/>
                <w:iCs w:val="0"/>
                <w:color w:val="000000"/>
                <w:sz w:val="28"/>
                <w:szCs w:val="28"/>
                <w:u w:val="none"/>
              </w:rPr>
            </w:pPr>
          </w:p>
        </w:tc>
        <w:tc>
          <w:tcPr>
            <w:tcW w:w="82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Points</w:t>
            </w:r>
          </w:p>
        </w:tc>
        <w:tc>
          <w:tcPr>
            <w:tcW w:w="82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Score</w:t>
            </w:r>
          </w:p>
        </w:tc>
        <w:tc>
          <w:tcPr>
            <w:tcW w:w="82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Weigh</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Mazda RX4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16.46</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Mazda RX4 Wag</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2.875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17.02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Datsun 710</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2.32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18.61</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Hornet 4 Drive</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3.215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19.44</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Hornet Sportabout</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17.02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Valiant</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2.76</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3.46</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20.22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Duster 360</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3.21</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15.84</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240D</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3.69</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3.19</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230</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22.9</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280</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18.3</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280C</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18.9</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450SE</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17.4</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450SL</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17.6</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Merc 450SLC</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Cadillac Fleetwood</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5.25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17.98</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Lincoln Continental</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5.424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17.82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Chrysler Imperial</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5.345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17.42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Fiat 128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19.47</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Honda Civic</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4.93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1.615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18.52</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Toyota Corolla</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1.835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19.9</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Toyota Corona</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2.465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20.01</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Dodge Challenger</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2.76</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16.87</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AMC Javelin</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3.435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17.3</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Camaro Z28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15.41</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Pontiac Firebird</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3.845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17.05</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Fiat X1-9</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1.935</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18.9</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Porsche 914-2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4.43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2.14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16.7</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Lotus Europa</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1.513</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16.9</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Ford Pantera L</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14.5</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Ferrari Dino</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3.62</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15.5</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Maserati Bora</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3.54</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3.57</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14.6</w:t>
            </w:r>
          </w:p>
        </w:tc>
      </w:tr>
      <w:tr>
        <w:tblPrEx>
          <w:tblCellMar>
            <w:top w:w="0" w:type="dxa"/>
            <w:left w:w="108" w:type="dxa"/>
            <w:bottom w:w="0" w:type="dxa"/>
            <w:right w:w="108" w:type="dxa"/>
          </w:tblCellMar>
        </w:tblPrEx>
        <w:trPr>
          <w:trHeight w:val="288" w:hRule="atLeast"/>
        </w:trPr>
        <w:tc>
          <w:tcPr>
            <w:tcW w:w="1845"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Volvo 142E</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4.11</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2.78</w:t>
            </w:r>
          </w:p>
        </w:tc>
        <w:tc>
          <w:tcPr>
            <w:tcW w:w="825"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18.6</w:t>
            </w:r>
          </w:p>
        </w:tc>
      </w:tr>
    </w:tbl>
    <w:p>
      <w:pPr>
        <w:keepNext w:val="0"/>
        <w:keepLines w:val="0"/>
        <w:widowControl/>
        <w:spacing w:before="210" w:beforeAutospacing="0" w:after="210" w:afterAutospacing="0"/>
        <w:ind w:left="0" w:right="0" w:firstLine="0"/>
        <w:jc w:val="left"/>
        <w:textAlignment w:val="baseline"/>
        <w:rPr>
          <w:rFonts w:eastAsia="MathJax_Main" w:cs="MathJax_Main" w:asciiTheme="minorAscii" w:hAnsiTheme="minorAscii"/>
          <w:b w:val="0"/>
          <w:bCs w:val="0"/>
          <w:i w:val="0"/>
          <w:iCs w:val="0"/>
          <w:caps w:val="0"/>
          <w:smallCaps w:val="0"/>
          <w:color w:val="000000"/>
          <w:spacing w:val="0"/>
          <w:kern w:val="0"/>
          <w:sz w:val="28"/>
          <w:szCs w:val="28"/>
          <w:u w:val="none"/>
          <w:lang w:val="en-US" w:eastAsia="zh-CN" w:bidi="ar-SA"/>
        </w:rPr>
      </w:pPr>
    </w:p>
    <w:tbl>
      <w:tblPr>
        <w:tblStyle w:val="1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2558"/>
        <w:gridCol w:w="2557"/>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Points</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Score</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Weigh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Mean</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3.597</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3.217</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17.85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Median</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3.695</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3.325</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 xml:space="preserve"> 17.71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Mode</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numeric</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numeric</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Range</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2.76   4.93</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1.513  5.424</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asciiTheme="minorAscii" w:hAnsiTheme="minorAscii"/>
                <w:kern w:val="0"/>
                <w:sz w:val="28"/>
                <w:szCs w:val="28"/>
                <w:lang w:val="en-US" w:eastAsia="zh-CN"/>
              </w:rPr>
              <w:t>14.5  22.9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Variance</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asciiTheme="minorAscii" w:hAnsiTheme="minorAscii"/>
                <w:sz w:val="28"/>
                <w:szCs w:val="28"/>
                <w:lang w:val="en-US"/>
              </w:rPr>
              <w:t>0.285881350806452</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0.957378967741936</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3.19316612903226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position w:val="0"/>
                <w:sz w:val="28"/>
                <w:szCs w:val="28"/>
                <w:vertAlign w:val="baseline"/>
                <w:lang w:val="en-US" w:eastAsia="zh-CN" w:bidi="ar-SA"/>
              </w:rPr>
              <w:t>Standard deviation</w:t>
            </w:r>
          </w:p>
        </w:tc>
        <w:tc>
          <w:tcPr>
            <w:tcW w:w="2558"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asciiTheme="minorAscii" w:hAnsiTheme="minorAscii"/>
                <w:sz w:val="28"/>
                <w:szCs w:val="28"/>
                <w:lang w:val="en-US"/>
              </w:rPr>
              <w:t>0.534678736070971</w:t>
            </w:r>
          </w:p>
        </w:tc>
        <w:tc>
          <w:tcPr>
            <w:tcW w:w="2557"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0.978457442989697</w:t>
            </w:r>
          </w:p>
        </w:tc>
        <w:tc>
          <w:tcPr>
            <w:tcW w:w="2416" w:type="dxa"/>
          </w:tcPr>
          <w:p>
            <w:pPr>
              <w:pStyle w:val="14"/>
              <w:keepNext w:val="0"/>
              <w:keepLines w:val="0"/>
              <w:widowControl w:val="0"/>
              <w:suppressAutoHyphens/>
              <w:spacing w:before="0" w:beforeAutospacing="0" w:after="160" w:afterAutospacing="0" w:line="252" w:lineRule="auto"/>
              <w:ind w:left="0" w:right="0" w:firstLine="0"/>
              <w:jc w:val="left"/>
              <w:rPr>
                <w:rFonts w:eastAsia="Calibri" w:cs="Calibri" w:asciiTheme="minorAscii" w:hAnsiTheme="minorAscii"/>
                <w:kern w:val="0"/>
                <w:position w:val="0"/>
                <w:sz w:val="28"/>
                <w:szCs w:val="28"/>
                <w:vertAlign w:val="baseline"/>
                <w:lang w:val="en-US" w:eastAsia="zh-CN" w:bidi="ar-SA"/>
              </w:rPr>
            </w:pPr>
            <w:r>
              <w:rPr>
                <w:rFonts w:eastAsia="Calibri" w:cs="Calibri" w:asciiTheme="minorAscii" w:hAnsiTheme="minorAscii"/>
                <w:kern w:val="0"/>
                <w:sz w:val="28"/>
                <w:szCs w:val="28"/>
                <w:lang w:val="en-US" w:eastAsia="zh-CN" w:bidi="ar-SA"/>
              </w:rPr>
              <w:t>1.78694323609684</w:t>
            </w:r>
          </w:p>
        </w:tc>
      </w:tr>
    </w:tbl>
    <w:p>
      <w:pPr>
        <w:keepNext w:val="0"/>
        <w:keepLines w:val="0"/>
        <w:widowControl/>
        <w:suppressLineNumbers w:val="0"/>
        <w:jc w:val="left"/>
        <w:rPr>
          <w:rFonts w:eastAsia="Calibri" w:cs="Calibri" w:asciiTheme="minorAscii" w:hAnsiTheme="minorAscii"/>
          <w:kern w:val="0"/>
          <w:sz w:val="28"/>
          <w:szCs w:val="28"/>
          <w:lang w:val="en-US" w:eastAsia="zh-CN" w:bidi="ar-SA"/>
        </w:rPr>
      </w:pPr>
    </w:p>
    <w:p>
      <w:pPr>
        <w:pStyle w:val="14"/>
        <w:keepNext w:val="0"/>
        <w:keepLines w:val="0"/>
        <w:widowControl/>
        <w:suppressAutoHyphens/>
        <w:spacing w:before="0" w:beforeAutospacing="0" w:after="160" w:afterAutospacing="0" w:line="252" w:lineRule="auto"/>
        <w:ind w:left="0" w:right="0" w:firstLine="0"/>
        <w:jc w:val="left"/>
        <w:rPr>
          <w:rFonts w:hint="default"/>
          <w:lang w:val="en-US"/>
        </w:rPr>
      </w:pPr>
      <w:r>
        <w:rPr>
          <w:rFonts w:hint="default"/>
          <w:lang w:val="en-US"/>
        </w:rPr>
        <w:drawing>
          <wp:inline distT="0" distB="0" distL="114300" distR="114300">
            <wp:extent cx="1939290" cy="2364105"/>
            <wp:effectExtent l="0" t="0" r="11430" b="13335"/>
            <wp:docPr id="10" name="Picture 10" descr="121b6faa-de2f-4f57-9b80-e5b75943a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21b6faa-de2f-4f57-9b80-e5b75943aa98"/>
                    <pic:cNvPicPr>
                      <a:picLocks noChangeAspect="1"/>
                    </pic:cNvPicPr>
                  </pic:nvPicPr>
                  <pic:blipFill>
                    <a:blip r:embed="rId7"/>
                    <a:stretch>
                      <a:fillRect/>
                    </a:stretch>
                  </pic:blipFill>
                  <pic:spPr>
                    <a:xfrm>
                      <a:off x="0" y="0"/>
                      <a:ext cx="1939290" cy="2364105"/>
                    </a:xfrm>
                    <a:prstGeom prst="rect">
                      <a:avLst/>
                    </a:prstGeom>
                  </pic:spPr>
                </pic:pic>
              </a:graphicData>
            </a:graphic>
          </wp:inline>
        </w:drawing>
      </w:r>
      <w:r>
        <w:rPr>
          <w:rFonts w:hint="default"/>
          <w:lang w:val="en-US"/>
        </w:rPr>
        <w:drawing>
          <wp:inline distT="0" distB="0" distL="114300" distR="114300">
            <wp:extent cx="1962150" cy="2336165"/>
            <wp:effectExtent l="0" t="0" r="3810" b="10795"/>
            <wp:docPr id="11" name="Picture 11" descr="57d83aad-f7fa-4d81-9baa-b0793875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7d83aad-f7fa-4d81-9baa-b07938750022"/>
                    <pic:cNvPicPr>
                      <a:picLocks noChangeAspect="1"/>
                    </pic:cNvPicPr>
                  </pic:nvPicPr>
                  <pic:blipFill>
                    <a:blip r:embed="rId8"/>
                    <a:stretch>
                      <a:fillRect/>
                    </a:stretch>
                  </pic:blipFill>
                  <pic:spPr>
                    <a:xfrm>
                      <a:off x="0" y="0"/>
                      <a:ext cx="1962150" cy="2336165"/>
                    </a:xfrm>
                    <a:prstGeom prst="rect">
                      <a:avLst/>
                    </a:prstGeom>
                  </pic:spPr>
                </pic:pic>
              </a:graphicData>
            </a:graphic>
          </wp:inline>
        </w:drawing>
      </w:r>
      <w:r>
        <w:rPr>
          <w:rFonts w:hint="default"/>
          <w:lang w:val="en-US"/>
        </w:rPr>
        <w:drawing>
          <wp:inline distT="0" distB="0" distL="114300" distR="114300">
            <wp:extent cx="1952625" cy="2406650"/>
            <wp:effectExtent l="0" t="0" r="13335" b="1270"/>
            <wp:docPr id="5" name="Picture 5" descr="84b625ea-a466-45b5-8692-007b3ef6f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4b625ea-a466-45b5-8692-007b3ef6f18b"/>
                    <pic:cNvPicPr>
                      <a:picLocks noChangeAspect="1"/>
                    </pic:cNvPicPr>
                  </pic:nvPicPr>
                  <pic:blipFill>
                    <a:blip r:embed="rId9"/>
                    <a:stretch>
                      <a:fillRect/>
                    </a:stretch>
                  </pic:blipFill>
                  <pic:spPr>
                    <a:xfrm>
                      <a:off x="0" y="0"/>
                      <a:ext cx="1952625" cy="2406650"/>
                    </a:xfrm>
                    <a:prstGeom prst="rect">
                      <a:avLst/>
                    </a:prstGeom>
                  </pic:spPr>
                </pic:pic>
              </a:graphicData>
            </a:graphic>
          </wp:inline>
        </w:drawing>
      </w:r>
    </w:p>
    <w:p>
      <w:pPr>
        <w:pStyle w:val="14"/>
        <w:keepNext w:val="0"/>
        <w:keepLines w:val="0"/>
        <w:widowControl/>
        <w:suppressAutoHyphens/>
        <w:spacing w:before="0" w:beforeAutospacing="0" w:after="160" w:afterAutospacing="0" w:line="252" w:lineRule="auto"/>
        <w:ind w:left="0" w:right="0" w:firstLine="0"/>
        <w:jc w:val="left"/>
        <w:rPr>
          <w:rFonts w:hint="default" w:asciiTheme="minorAscii" w:hAnsiTheme="minorAscii"/>
          <w:b/>
          <w:bCs/>
          <w:sz w:val="28"/>
          <w:szCs w:val="28"/>
          <w:lang w:val="en-US" w:eastAsia="zh-CN"/>
        </w:rPr>
      </w:pPr>
      <w:r>
        <w:rPr>
          <w:rFonts w:hint="default" w:asciiTheme="minorAscii" w:hAnsiTheme="minorAscii"/>
          <w:b/>
          <w:bCs/>
          <w:sz w:val="28"/>
          <w:szCs w:val="28"/>
          <w:lang w:val="en-US" w:eastAsia="zh-CN"/>
        </w:rPr>
        <w:t>Code:-</w:t>
      </w:r>
    </w:p>
    <w:p>
      <w:pPr>
        <w:pStyle w:val="14"/>
        <w:keepNext w:val="0"/>
        <w:keepLines w:val="0"/>
        <w:widowControl/>
        <w:suppressAutoHyphens/>
        <w:spacing w:before="0" w:beforeAutospacing="0" w:after="160" w:afterAutospacing="0" w:line="252" w:lineRule="auto"/>
        <w:ind w:left="0" w:right="0" w:firstLine="0"/>
        <w:jc w:val="left"/>
        <w:rPr>
          <w:rFonts w:hint="default"/>
          <w:lang w:val="en-US" w:eastAsia="zh-CN"/>
        </w:rPr>
      </w:pPr>
      <w:r>
        <w:rPr>
          <w:rFonts w:hint="default"/>
          <w:lang w:val="en-US" w:eastAsia="zh-CN"/>
        </w:rPr>
        <w:drawing>
          <wp:inline distT="0" distB="0" distL="114300" distR="114300">
            <wp:extent cx="5943600" cy="3343275"/>
            <wp:effectExtent l="0" t="0" r="0" b="9525"/>
            <wp:docPr id="12" name="Picture 12"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56)"/>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pStyle w:val="14"/>
        <w:keepNext w:val="0"/>
        <w:keepLines w:val="0"/>
        <w:widowControl/>
        <w:suppressAutoHyphens/>
        <w:spacing w:before="0" w:beforeAutospacing="0" w:after="160" w:afterAutospacing="0" w:line="252" w:lineRule="auto"/>
        <w:ind w:left="0" w:right="0" w:firstLine="0"/>
        <w:jc w:val="left"/>
        <w:rPr>
          <w:rFonts w:hint="default"/>
          <w:lang w:val="en-US" w:eastAsia="zh-CN"/>
        </w:rPr>
      </w:pPr>
      <w:r>
        <w:rPr>
          <w:rFonts w:hint="default"/>
          <w:lang w:val="en-US" w:eastAsia="zh-CN"/>
        </w:rPr>
        <w:drawing>
          <wp:inline distT="0" distB="0" distL="114300" distR="114300">
            <wp:extent cx="5943600" cy="3343275"/>
            <wp:effectExtent l="0" t="0" r="0" b="9525"/>
            <wp:docPr id="13" name="Picture 13"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57)"/>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pStyle w:val="14"/>
        <w:keepNext w:val="0"/>
        <w:keepLines w:val="0"/>
        <w:widowControl/>
        <w:suppressAutoHyphens/>
        <w:spacing w:before="0" w:beforeAutospacing="0" w:after="160" w:afterAutospacing="0" w:line="252" w:lineRule="auto"/>
        <w:ind w:left="0" w:right="0" w:firstLine="0"/>
        <w:jc w:val="left"/>
        <w:rPr>
          <w:rFonts w:hint="default"/>
          <w:lang w:val="en-US" w:eastAsia="zh-CN"/>
        </w:rPr>
      </w:pPr>
      <w:r>
        <w:rPr>
          <w:rFonts w:hint="default"/>
          <w:lang w:val="en-US" w:eastAsia="zh-CN"/>
        </w:rPr>
        <w:drawing>
          <wp:inline distT="0" distB="0" distL="114300" distR="114300">
            <wp:extent cx="5943600" cy="3343275"/>
            <wp:effectExtent l="0" t="0" r="0" b="9525"/>
            <wp:docPr id="14" name="Picture 14"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63)"/>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keepNext w:val="0"/>
        <w:keepLines w:val="0"/>
        <w:widowControl/>
        <w:spacing w:before="0" w:beforeAutospacing="0" w:after="160" w:afterAutospacing="0" w:line="252" w:lineRule="auto"/>
        <w:ind w:left="0" w:right="0" w:firstLine="0"/>
        <w:jc w:val="left"/>
        <w:rPr>
          <w:rFonts w:asciiTheme="minorAscii" w:hAnsiTheme="minorAscii"/>
          <w:sz w:val="28"/>
          <w:szCs w:val="28"/>
          <w:lang w:val="en-US"/>
        </w:rPr>
      </w:pPr>
      <w:r>
        <w:rPr>
          <w:rFonts w:eastAsia="Calibri" w:cs="Times New Roman"/>
          <w:kern w:val="0"/>
          <w:sz w:val="28"/>
          <w:szCs w:val="28"/>
          <w:lang w:val="en-US" w:eastAsia="zh-CN" w:bidi="ar-SA"/>
        </w:rPr>
        <w:t>Q8) Calculate Expected Value for the problem below</w:t>
      </w:r>
    </w:p>
    <w:p>
      <w:pPr>
        <w:pStyle w:val="21"/>
        <w:widowControl/>
        <w:numPr>
          <w:ilvl w:val="0"/>
          <w:numId w:val="3"/>
        </w:numPr>
        <w:spacing w:before="0" w:beforeAutospacing="0" w:after="0" w:afterAutospacing="0" w:line="240" w:lineRule="auto"/>
        <w:ind w:left="1080" w:right="0" w:hanging="360"/>
        <w:contextualSpacing/>
        <w:rPr>
          <w:rFonts w:cs="Calibri" w:asciiTheme="minorAscii" w:hAnsiTheme="minorAscii"/>
          <w:color w:val="000000"/>
          <w:sz w:val="28"/>
          <w:szCs w:val="28"/>
          <w:shd w:val="clear" w:fill="FFFFFF"/>
          <w:lang w:val="en-US"/>
        </w:rPr>
      </w:pPr>
      <w:r>
        <w:rPr>
          <w:rFonts w:cs="Calibri"/>
          <w:color w:val="000000"/>
          <w:sz w:val="28"/>
          <w:szCs w:val="28"/>
          <w:shd w:val="clear" w:fill="FFFFFF"/>
          <w:lang w:val="en-US"/>
        </w:rPr>
        <w:t>The weights (X) of patients at a clinic (in pounds), are</w:t>
      </w:r>
    </w:p>
    <w:p>
      <w:pPr>
        <w:keepNext w:val="0"/>
        <w:keepLines w:val="0"/>
        <w:widowControl/>
        <w:spacing w:before="0" w:beforeAutospacing="0" w:after="160" w:afterAutospacing="0" w:line="252" w:lineRule="auto"/>
        <w:ind w:left="720" w:right="0" w:firstLine="0"/>
        <w:jc w:val="left"/>
        <w:rPr>
          <w:rFonts w:cs="Calibri" w:asciiTheme="minorAscii" w:hAnsiTheme="minorAscii"/>
          <w:color w:val="000000"/>
          <w:sz w:val="28"/>
          <w:szCs w:val="28"/>
          <w:shd w:val="clear" w:fill="FFFFFF"/>
          <w:lang w:val="en-US"/>
        </w:rPr>
      </w:pPr>
      <w:r>
        <w:rPr>
          <w:rFonts w:eastAsia="Calibri" w:cs="Calibri"/>
          <w:color w:val="000000"/>
          <w:kern w:val="0"/>
          <w:sz w:val="28"/>
          <w:szCs w:val="28"/>
          <w:shd w:val="clear" w:fill="FFFFFF"/>
          <w:lang w:val="en-US" w:eastAsia="zh-CN" w:bidi="ar-SA"/>
        </w:rPr>
        <w:t>108, 110, 123, 134, 135, 145, 167, 187, 199</w:t>
      </w:r>
    </w:p>
    <w:p>
      <w:pPr>
        <w:keepNext w:val="0"/>
        <w:keepLines w:val="0"/>
        <w:widowControl/>
        <w:spacing w:before="0" w:beforeAutospacing="0" w:after="160" w:afterAutospacing="0" w:line="252" w:lineRule="auto"/>
        <w:ind w:left="720" w:right="0" w:firstLine="0"/>
        <w:jc w:val="left"/>
        <w:rPr>
          <w:rFonts w:cs="Calibri" w:asciiTheme="minorAscii" w:hAnsiTheme="minorAscii"/>
          <w:color w:val="000000"/>
          <w:sz w:val="28"/>
          <w:szCs w:val="28"/>
          <w:shd w:val="clear" w:fill="FFFFFF"/>
          <w:lang w:val="en-US"/>
        </w:rPr>
      </w:pPr>
      <w:r>
        <w:rPr>
          <w:rFonts w:eastAsia="Calibri" w:cs="Calibri"/>
          <w:color w:val="000000"/>
          <w:kern w:val="0"/>
          <w:sz w:val="28"/>
          <w:szCs w:val="28"/>
          <w:shd w:val="clear" w:fill="FFFFFF"/>
          <w:lang w:val="en-US" w:eastAsia="zh-CN" w:bidi="ar-SA"/>
        </w:rPr>
        <w:t>Assume one of the patients is chosen at random. What is the Expected Value of the Weight of that patient?</w:t>
      </w:r>
    </w:p>
    <w:p>
      <w:pPr>
        <w:pStyle w:val="20"/>
        <w:widowControl/>
        <w:rPr>
          <w:rFonts w:asciiTheme="minorAscii" w:hAnsiTheme="minorAscii"/>
          <w:sz w:val="28"/>
          <w:szCs w:val="28"/>
          <w:lang w:val="en-US" w:eastAsia="zh-CN"/>
        </w:rPr>
      </w:pPr>
      <w:r>
        <w:rPr>
          <w:rFonts w:asciiTheme="minorAscii" w:hAnsiTheme="minorAscii"/>
          <w:sz w:val="28"/>
          <w:szCs w:val="28"/>
          <w:lang w:val="en-US" w:eastAsia="zh-CN"/>
        </w:rPr>
        <w:t>Answer:- Expected Value of X</w:t>
      </w:r>
    </w:p>
    <w:p>
      <w:pPr>
        <w:keepNext w:val="0"/>
        <w:keepLines w:val="0"/>
        <w:widowControl/>
        <w:spacing w:before="0" w:beforeAutospacing="0" w:after="160" w:afterAutospacing="0" w:line="252" w:lineRule="auto"/>
        <w:ind w:left="720" w:right="0" w:firstLine="0"/>
        <w:jc w:val="left"/>
        <w:rPr>
          <w:rFonts w:cs="Calibri" w:asciiTheme="minorAscii" w:hAnsiTheme="minorAscii"/>
          <w:color w:val="000000"/>
          <w:kern w:val="0"/>
          <w:sz w:val="28"/>
          <w:szCs w:val="28"/>
          <w:shd w:val="clear" w:fill="FFFFFF"/>
          <w:lang w:val="en-US" w:eastAsia="zh-CN" w:bidi="ar-SA"/>
        </w:rPr>
      </w:pPr>
      <w:r>
        <w:rPr>
          <w:rFonts w:asciiTheme="minorAscii" w:hAnsiTheme="minorAscii"/>
          <w:sz w:val="28"/>
          <w:szCs w:val="28"/>
          <w:lang w:val="en-US" w:eastAsia="zh-CN"/>
        </w:rPr>
        <w:t>S(</w:t>
      </w:r>
      <w:r>
        <w:rPr>
          <w:rFonts w:eastAsia="Calibri" w:cs="Calibri"/>
          <w:color w:val="000000"/>
          <w:kern w:val="0"/>
          <w:sz w:val="28"/>
          <w:szCs w:val="28"/>
          <w:shd w:val="clear" w:fill="FFFFFF"/>
          <w:lang w:val="en-US" w:eastAsia="zh-CN" w:bidi="ar-SA"/>
        </w:rPr>
        <w:t>108, 110, 123, 134, 135, 145, 167, 187, 199</w:t>
      </w:r>
      <w:r>
        <w:rPr>
          <w:rFonts w:cs="Calibri"/>
          <w:color w:val="000000"/>
          <w:kern w:val="0"/>
          <w:sz w:val="28"/>
          <w:szCs w:val="28"/>
          <w:shd w:val="clear" w:fill="FFFFFF"/>
          <w:lang w:val="en-US" w:eastAsia="zh-CN" w:bidi="ar-SA"/>
        </w:rPr>
        <w:t>)</w:t>
      </w:r>
    </w:p>
    <w:p>
      <w:pPr>
        <w:pStyle w:val="20"/>
        <w:widowControl/>
        <w:rPr>
          <w:rFonts w:cs="Calibri" w:asciiTheme="minorAscii" w:hAnsiTheme="minorAscii"/>
          <w:color w:val="000000"/>
          <w:kern w:val="0"/>
          <w:sz w:val="28"/>
          <w:szCs w:val="28"/>
          <w:shd w:val="clear" w:fill="FFFFFF"/>
          <w:lang w:val="en-US" w:eastAsia="zh-CN" w:bidi="ar-SA"/>
        </w:rPr>
      </w:pPr>
      <w:r>
        <w:rPr>
          <w:rFonts w:cs="Calibri"/>
          <w:color w:val="000000"/>
          <w:kern w:val="0"/>
          <w:sz w:val="28"/>
          <w:szCs w:val="28"/>
          <w:shd w:val="clear" w:fill="FFFFFF"/>
          <w:lang w:val="en-US" w:eastAsia="zh-CN" w:bidi="ar-SA"/>
        </w:rPr>
        <w:t>n(S) = 9</w:t>
      </w:r>
    </w:p>
    <w:p>
      <w:pPr>
        <w:pStyle w:val="20"/>
        <w:widowControl/>
        <w:rPr>
          <w:rFonts w:cs="Calibri" w:asciiTheme="minorAscii" w:hAnsiTheme="minorAscii"/>
          <w:color w:val="000000"/>
          <w:kern w:val="0"/>
          <w:sz w:val="28"/>
          <w:szCs w:val="28"/>
          <w:shd w:val="clear" w:fill="FFFFFF"/>
          <w:lang w:val="en-US" w:eastAsia="zh-CN" w:bidi="ar-SA"/>
        </w:rPr>
      </w:pPr>
      <w:r>
        <w:rPr>
          <w:rFonts w:cs="Calibri"/>
          <w:color w:val="000000"/>
          <w:kern w:val="0"/>
          <w:sz w:val="28"/>
          <w:szCs w:val="28"/>
          <w:shd w:val="clear" w:fill="FFFFFF"/>
          <w:lang w:val="en-US" w:eastAsia="zh-CN" w:bidi="ar-SA"/>
        </w:rPr>
        <w:t>P(X) = n(X)/n(S)</w:t>
      </w:r>
    </w:p>
    <w:p>
      <w:pPr>
        <w:pStyle w:val="20"/>
        <w:widowControl/>
        <w:rPr>
          <w:rFonts w:cs="Calibri" w:asciiTheme="minorAscii" w:hAnsiTheme="minorAscii"/>
          <w:color w:val="000000"/>
          <w:kern w:val="0"/>
          <w:sz w:val="28"/>
          <w:szCs w:val="28"/>
          <w:shd w:val="clear" w:fill="FFFFFF"/>
          <w:lang w:val="en-US" w:eastAsia="zh-CN" w:bidi="ar-SA"/>
        </w:rPr>
      </w:pPr>
      <w:r>
        <w:rPr>
          <w:rFonts w:cs="Calibri"/>
          <w:color w:val="000000"/>
          <w:kern w:val="0"/>
          <w:sz w:val="28"/>
          <w:szCs w:val="28"/>
          <w:shd w:val="clear" w:fill="FFFFFF"/>
          <w:lang w:val="en-US" w:eastAsia="zh-CN" w:bidi="ar-SA"/>
        </w:rPr>
        <w:t>P(X) = 1308/9</w:t>
      </w:r>
    </w:p>
    <w:p>
      <w:pPr>
        <w:pStyle w:val="20"/>
        <w:widowControl/>
        <w:rPr>
          <w:rFonts w:cs="Calibri" w:asciiTheme="minorAscii" w:hAnsiTheme="minorAscii"/>
          <w:color w:val="000000"/>
          <w:kern w:val="0"/>
          <w:sz w:val="28"/>
          <w:szCs w:val="28"/>
          <w:shd w:val="clear" w:fill="FFFFFF"/>
          <w:lang w:val="en-US" w:eastAsia="zh-CN" w:bidi="ar-SA"/>
        </w:rPr>
      </w:pPr>
      <w:r>
        <w:rPr>
          <w:rFonts w:cs="Calibri"/>
          <w:color w:val="000000"/>
          <w:kern w:val="0"/>
          <w:sz w:val="28"/>
          <w:szCs w:val="28"/>
          <w:shd w:val="clear" w:fill="FFFFFF"/>
          <w:lang w:val="en-US" w:eastAsia="zh-CN" w:bidi="ar-SA"/>
        </w:rPr>
        <w:t>P(X) = 145.333333</w:t>
      </w:r>
    </w:p>
    <w:p>
      <w:pPr>
        <w:pStyle w:val="20"/>
        <w:widowControl/>
        <w:rPr>
          <w:rFonts w:cs="Calibri" w:asciiTheme="minorAscii" w:hAnsiTheme="minorAscii"/>
          <w:color w:val="000000"/>
          <w:kern w:val="0"/>
          <w:sz w:val="28"/>
          <w:szCs w:val="28"/>
          <w:shd w:val="clear" w:fill="FFFFFF"/>
          <w:lang w:val="en-US" w:eastAsia="zh-CN" w:bidi="ar-SA"/>
        </w:rPr>
      </w:pPr>
    </w:p>
    <w:p>
      <w:pPr>
        <w:keepNext w:val="0"/>
        <w:keepLines w:val="0"/>
        <w:widowControl/>
        <w:spacing w:before="0" w:beforeAutospacing="0" w:after="160" w:afterAutospacing="0" w:line="252" w:lineRule="auto"/>
        <w:ind w:left="0" w:right="0" w:firstLine="0"/>
        <w:jc w:val="left"/>
        <w:rPr>
          <w:rFonts w:asciiTheme="minorAscii" w:hAnsiTheme="minorAscii"/>
          <w:b/>
          <w:bCs w:val="0"/>
          <w:sz w:val="28"/>
          <w:szCs w:val="28"/>
          <w:lang w:val="en-US"/>
        </w:rPr>
      </w:pPr>
      <w:r>
        <w:rPr>
          <w:rFonts w:eastAsia="Calibri" w:cs="Times New Roman"/>
          <w:b/>
          <w:bCs w:val="0"/>
          <w:kern w:val="0"/>
          <w:sz w:val="28"/>
          <w:szCs w:val="28"/>
          <w:lang w:val="en-US" w:eastAsia="zh-CN" w:bidi="ar-SA"/>
        </w:rPr>
        <w:t>Q9) Calculate Skewness, Kurtosis &amp; draw inferences on the following data</w:t>
      </w:r>
    </w:p>
    <w:p>
      <w:pPr>
        <w:keepNext w:val="0"/>
        <w:keepLines w:val="0"/>
        <w:widowControl/>
        <w:spacing w:before="0" w:beforeAutospacing="0" w:after="160" w:afterAutospacing="0" w:line="252" w:lineRule="auto"/>
        <w:ind w:left="0" w:right="0" w:firstLine="0"/>
        <w:jc w:val="left"/>
        <w:rPr>
          <w:rFonts w:asciiTheme="minorAscii" w:hAnsiTheme="minorAscii"/>
          <w:b/>
          <w:bCs w:val="0"/>
          <w:sz w:val="28"/>
          <w:szCs w:val="28"/>
          <w:lang w:val="en-US"/>
        </w:rPr>
      </w:pPr>
      <w:r>
        <w:rPr>
          <w:rFonts w:eastAsia="Calibri" w:cs="Times New Roman"/>
          <w:b/>
          <w:bCs w:val="0"/>
          <w:kern w:val="0"/>
          <w:sz w:val="28"/>
          <w:szCs w:val="28"/>
          <w:lang w:val="en-US" w:eastAsia="zh-CN" w:bidi="ar-SA"/>
        </w:rPr>
        <w:t xml:space="preserve">      Cars speed and distance </w:t>
      </w:r>
    </w:p>
    <w:p>
      <w:pPr>
        <w:keepNext w:val="0"/>
        <w:keepLines w:val="0"/>
        <w:widowControl/>
        <w:spacing w:before="0" w:beforeAutospacing="0" w:after="160" w:afterAutospacing="0" w:line="252" w:lineRule="auto"/>
        <w:ind w:left="0" w:right="0" w:firstLine="0"/>
        <w:jc w:val="left"/>
        <w:rPr>
          <w:rFonts w:asciiTheme="minorAscii" w:hAnsiTheme="minorAscii"/>
          <w:b/>
          <w:bCs w:val="0"/>
          <w:sz w:val="28"/>
          <w:szCs w:val="28"/>
          <w:lang w:val="en-US"/>
        </w:rPr>
      </w:pPr>
      <w:r>
        <w:rPr>
          <w:rFonts w:eastAsia="Calibri" w:cs="Times New Roman"/>
          <w:b/>
          <w:bCs w:val="0"/>
          <w:kern w:val="0"/>
          <w:sz w:val="28"/>
          <w:szCs w:val="28"/>
          <w:lang w:val="en-US" w:eastAsia="zh-CN" w:bidi="ar-SA"/>
        </w:rPr>
        <w:t>Use Q9_a.csv</w:t>
      </w:r>
    </w:p>
    <w:p>
      <w:pPr>
        <w:keepNext w:val="0"/>
        <w:keepLines w:val="0"/>
        <w:widowControl/>
        <w:spacing w:before="0" w:beforeAutospacing="0" w:after="160" w:afterAutospacing="0" w:line="252" w:lineRule="auto"/>
        <w:ind w:left="0" w:right="0" w:firstLine="0"/>
        <w:jc w:val="left"/>
        <w:rPr>
          <w:rFonts w:asciiTheme="minorAscii" w:hAnsiTheme="minorAscii"/>
          <w:b/>
          <w:bCs w:val="0"/>
          <w:sz w:val="28"/>
          <w:szCs w:val="28"/>
          <w:lang w:val="en-US"/>
        </w:rPr>
      </w:pPr>
    </w:p>
    <w:p>
      <w:pPr>
        <w:keepNext w:val="0"/>
        <w:keepLines w:val="0"/>
        <w:widowControl/>
        <w:spacing w:before="0" w:beforeAutospacing="0" w:after="160" w:afterAutospacing="0" w:line="252" w:lineRule="auto"/>
        <w:ind w:left="0" w:right="0" w:firstLine="0"/>
        <w:jc w:val="left"/>
        <w:rPr>
          <w:rFonts w:asciiTheme="minorAscii" w:hAnsiTheme="minorAscii"/>
          <w:b/>
          <w:bCs w:val="0"/>
          <w:sz w:val="28"/>
          <w:szCs w:val="28"/>
          <w:lang w:val="en-US"/>
        </w:rPr>
      </w:pPr>
      <w:r>
        <w:rPr>
          <w:rFonts w:eastAsia="Calibri" w:cs="Times New Roman"/>
          <w:b/>
          <w:bCs w:val="0"/>
          <w:kern w:val="0"/>
          <w:sz w:val="28"/>
          <w:szCs w:val="28"/>
          <w:lang w:val="en-US" w:eastAsia="zh-CN" w:bidi="ar-SA"/>
        </w:rPr>
        <w:t>SP and Weight(WT)</w:t>
      </w:r>
    </w:p>
    <w:p>
      <w:pPr>
        <w:keepNext w:val="0"/>
        <w:keepLines w:val="0"/>
        <w:widowControl/>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b/>
          <w:bCs w:val="0"/>
          <w:kern w:val="0"/>
          <w:sz w:val="28"/>
          <w:szCs w:val="28"/>
          <w:lang w:val="en-US" w:eastAsia="zh-CN" w:bidi="ar-SA"/>
        </w:rPr>
        <w:t>Use Q9_b.csv</w:t>
      </w:r>
    </w:p>
    <w:p>
      <w:pPr>
        <w:keepNext w:val="0"/>
        <w:keepLines w:val="0"/>
        <w:widowControl/>
        <w:jc w:val="left"/>
        <w:rPr>
          <w:rFonts w:eastAsia="Calibri" w:cs="Times New Roman" w:asciiTheme="minorAscii" w:hAnsiTheme="minorAscii"/>
          <w:b/>
          <w:bCs w:val="0"/>
          <w:kern w:val="0"/>
          <w:sz w:val="28"/>
          <w:szCs w:val="28"/>
          <w:lang w:val="en-US" w:eastAsia="zh-CN" w:bidi="ar-SA"/>
        </w:rPr>
      </w:pPr>
      <w:r>
        <w:rPr>
          <w:rFonts w:eastAsia="Calibri" w:cs="Times New Roman"/>
          <w:b/>
          <w:bCs w:val="0"/>
          <w:kern w:val="0"/>
          <w:sz w:val="28"/>
          <w:szCs w:val="28"/>
          <w:lang w:val="en-US" w:eastAsia="zh-CN" w:bidi="ar-SA"/>
        </w:rPr>
        <w:t>Answer:-</w:t>
      </w:r>
    </w:p>
    <w:p>
      <w:pPr>
        <w:keepNext w:val="0"/>
        <w:keepLines w:val="0"/>
        <w:widowControl/>
        <w:jc w:val="left"/>
        <w:rPr>
          <w:rFonts w:eastAsia="Calibri" w:cs="Times New Roman" w:asciiTheme="minorAscii" w:hAnsiTheme="minorAscii"/>
          <w:b/>
          <w:bCs w:val="0"/>
          <w:kern w:val="0"/>
          <w:sz w:val="28"/>
          <w:szCs w:val="28"/>
          <w:lang w:val="en-US" w:eastAsia="zh-CN" w:bidi="ar-SA"/>
        </w:rPr>
      </w:pPr>
    </w:p>
    <w:p>
      <w:pPr>
        <w:keepNext w:val="0"/>
        <w:keepLines w:val="0"/>
        <w:widowControl/>
        <w:numPr>
          <w:ilvl w:val="0"/>
          <w:numId w:val="4"/>
        </w:numPr>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sz w:val="28"/>
          <w:szCs w:val="28"/>
          <w:lang w:val="en-US" w:eastAsia="zh-CN" w:bidi="ar-SA"/>
        </w:rPr>
        <w:t xml:space="preserve">Car Speed and Distance </w:t>
      </w:r>
    </w:p>
    <w:tbl>
      <w:tblPr>
        <w:tblStyle w:val="8"/>
        <w:tblW w:w="3241" w:type="dxa"/>
        <w:tblInd w:w="96" w:type="dxa"/>
        <w:tblLayout w:type="fixed"/>
        <w:tblCellMar>
          <w:top w:w="0" w:type="dxa"/>
          <w:left w:w="108" w:type="dxa"/>
          <w:bottom w:w="0" w:type="dxa"/>
          <w:right w:w="108" w:type="dxa"/>
        </w:tblCellMar>
      </w:tblPr>
      <w:tblGrid>
        <w:gridCol w:w="1080"/>
        <w:gridCol w:w="1080"/>
        <w:gridCol w:w="1081"/>
      </w:tblGrid>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Index</w:t>
            </w:r>
          </w:p>
        </w:tc>
        <w:tc>
          <w:tcPr>
            <w:tcW w:w="1080"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speed</w:t>
            </w:r>
          </w:p>
        </w:tc>
        <w:tc>
          <w:tcPr>
            <w:tcW w:w="1081"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dist</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21</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23</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25</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68</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48</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41</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43</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44</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66</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45</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23</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54</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46</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47</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92</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48</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93</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49</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120</w:t>
            </w:r>
          </w:p>
        </w:tc>
      </w:tr>
      <w:tr>
        <w:tblPrEx>
          <w:tblCellMar>
            <w:top w:w="0" w:type="dxa"/>
            <w:left w:w="108" w:type="dxa"/>
            <w:bottom w:w="0" w:type="dxa"/>
            <w:right w:w="108" w:type="dxa"/>
          </w:tblCellMar>
        </w:tblPrEx>
        <w:trPr>
          <w:trHeight w:val="288" w:hRule="atLeast"/>
        </w:trPr>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50</w:t>
            </w:r>
          </w:p>
        </w:tc>
        <w:tc>
          <w:tcPr>
            <w:tcW w:w="1080"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25</w:t>
            </w:r>
          </w:p>
        </w:tc>
        <w:tc>
          <w:tcPr>
            <w:tcW w:w="108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85</w:t>
            </w:r>
          </w:p>
        </w:tc>
      </w:tr>
    </w:tbl>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p>
    <w:tbl>
      <w:tblPr>
        <w:tblStyle w:val="1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skewness</w:t>
            </w: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kurtosis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Speed</w:t>
            </w: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-0.1139548</w:t>
            </w: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 xml:space="preserve"> 2.422853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Distance</w:t>
            </w: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0.7824835</w:t>
            </w:r>
          </w:p>
        </w:tc>
        <w:tc>
          <w:tcPr>
            <w:tcW w:w="3192" w:type="dxa"/>
          </w:tcPr>
          <w:p>
            <w:pPr>
              <w:keepNext w:val="0"/>
              <w:keepLines w:val="0"/>
              <w:widowControl w:val="0"/>
              <w:numPr>
                <w:ilvl w:val="0"/>
                <w:numId w:val="0"/>
              </w:numPr>
              <w:suppressAutoHyphens/>
              <w:spacing w:before="0" w:beforeAutospacing="0" w:after="160" w:afterAutospacing="0" w:line="252" w:lineRule="auto"/>
              <w:ind w:left="20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 xml:space="preserve"> 3.248019</w:t>
            </w:r>
          </w:p>
        </w:tc>
      </w:tr>
    </w:tbl>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p>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asciiTheme="minorAscii" w:hAnsiTheme="minorAscii"/>
          <w:b/>
          <w:bCs w:val="0"/>
          <w:kern w:val="0"/>
          <w:sz w:val="28"/>
          <w:szCs w:val="28"/>
          <w:lang w:val="en-US" w:eastAsia="zh-CN" w:bidi="ar-SA"/>
        </w:rPr>
        <w:drawing>
          <wp:inline distT="0" distB="0" distL="114300" distR="114300">
            <wp:extent cx="5084445" cy="4248150"/>
            <wp:effectExtent l="0" t="0" r="5715" b="3810"/>
            <wp:docPr id="7" name="Picture 7" descr="Sp and 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 and dist"/>
                    <pic:cNvPicPr>
                      <a:picLocks noChangeAspect="1"/>
                    </pic:cNvPicPr>
                  </pic:nvPicPr>
                  <pic:blipFill>
                    <a:blip r:embed="rId13"/>
                    <a:stretch>
                      <a:fillRect/>
                    </a:stretch>
                  </pic:blipFill>
                  <pic:spPr>
                    <a:xfrm>
                      <a:off x="0" y="0"/>
                      <a:ext cx="5084445" cy="4248150"/>
                    </a:xfrm>
                    <a:prstGeom prst="rect">
                      <a:avLst/>
                    </a:prstGeom>
                  </pic:spPr>
                </pic:pic>
              </a:graphicData>
            </a:graphic>
          </wp:inline>
        </w:drawing>
      </w:r>
    </w:p>
    <w:p>
      <w:pPr>
        <w:keepNext w:val="0"/>
        <w:keepLines w:val="0"/>
        <w:widowControl/>
        <w:numPr>
          <w:ilvl w:val="0"/>
          <w:numId w:val="0"/>
        </w:numPr>
        <w:spacing w:before="0" w:beforeAutospacing="0" w:after="160" w:afterAutospacing="0" w:line="252" w:lineRule="auto"/>
        <w:ind w:left="0" w:right="0" w:firstLine="0"/>
        <w:jc w:val="left"/>
        <w:rPr>
          <w:rFonts w:hint="default" w:eastAsia="Calibri" w:cs="Times New Roman" w:asciiTheme="minorAscii" w:hAnsiTheme="minorAscii"/>
          <w:b/>
          <w:bCs w:val="0"/>
          <w:kern w:val="0"/>
          <w:sz w:val="28"/>
          <w:szCs w:val="28"/>
          <w:lang w:val="en-US" w:eastAsia="zh-CN" w:bidi="ar-SA"/>
        </w:rPr>
      </w:pPr>
      <w:r>
        <w:rPr>
          <w:rFonts w:hint="default" w:eastAsia="Calibri" w:cs="Times New Roman" w:asciiTheme="minorAscii" w:hAnsiTheme="minorAscii"/>
          <w:b/>
          <w:bCs w:val="0"/>
          <w:kern w:val="0"/>
          <w:sz w:val="28"/>
          <w:szCs w:val="28"/>
          <w:lang w:val="en-US" w:eastAsia="zh-CN" w:bidi="ar-SA"/>
        </w:rPr>
        <w:t>Code:-</w:t>
      </w:r>
      <w:bookmarkStart w:id="0" w:name="_GoBack"/>
      <w:bookmarkEnd w:id="0"/>
    </w:p>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asciiTheme="minorAscii" w:hAnsiTheme="minorAscii"/>
          <w:b/>
          <w:bCs w:val="0"/>
          <w:kern w:val="0"/>
          <w:sz w:val="28"/>
          <w:szCs w:val="28"/>
          <w:lang w:val="en-US" w:eastAsia="zh-CN" w:bidi="ar-SA"/>
        </w:rPr>
        <w:drawing>
          <wp:inline distT="0" distB="0" distL="114300" distR="114300">
            <wp:extent cx="5943600" cy="3343275"/>
            <wp:effectExtent l="0" t="0" r="0" b="9525"/>
            <wp:docPr id="15" name="Picture 15" descr="Screensho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65)"/>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keepNext w:val="0"/>
        <w:keepLines w:val="0"/>
        <w:widowControl/>
        <w:numPr>
          <w:ilvl w:val="0"/>
          <w:numId w:val="4"/>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b/>
          <w:bCs w:val="0"/>
          <w:kern w:val="0"/>
          <w:sz w:val="28"/>
          <w:szCs w:val="28"/>
          <w:lang w:val="en-US" w:eastAsia="zh-CN" w:bidi="ar-SA"/>
        </w:rPr>
        <w:t>SP and Weight</w:t>
      </w:r>
    </w:p>
    <w:tbl>
      <w:tblPr>
        <w:tblStyle w:val="8"/>
        <w:tblW w:w="3241" w:type="dxa"/>
        <w:tblInd w:w="96" w:type="dxa"/>
        <w:tblLayout w:type="fixed"/>
        <w:tblCellMar>
          <w:top w:w="0" w:type="dxa"/>
          <w:left w:w="108" w:type="dxa"/>
          <w:bottom w:w="0" w:type="dxa"/>
          <w:right w:w="108" w:type="dxa"/>
        </w:tblCellMar>
      </w:tblPr>
      <w:tblGrid>
        <w:gridCol w:w="779"/>
        <w:gridCol w:w="1231"/>
        <w:gridCol w:w="1231"/>
      </w:tblGrid>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left"/>
              <w:rPr>
                <w:rFonts w:cs="Calibri" w:asciiTheme="minorAscii" w:hAnsiTheme="minorAscii"/>
                <w:i w:val="0"/>
                <w:iCs w:val="0"/>
                <w:color w:val="000000"/>
                <w:sz w:val="28"/>
                <w:szCs w:val="28"/>
                <w:u w:val="none"/>
              </w:rPr>
            </w:pPr>
          </w:p>
        </w:tc>
        <w:tc>
          <w:tcPr>
            <w:tcW w:w="1231"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SP</w:t>
            </w:r>
          </w:p>
        </w:tc>
        <w:tc>
          <w:tcPr>
            <w:tcW w:w="1231" w:type="dxa"/>
            <w:shd w:val="clear" w:color="auto" w:fill="auto"/>
            <w:vAlign w:val="center"/>
          </w:tcPr>
          <w:p>
            <w:pPr>
              <w:keepNext w:val="0"/>
              <w:keepLines w:val="0"/>
              <w:widowControl w:val="0"/>
              <w:suppressAutoHyphens/>
              <w:spacing w:before="0" w:after="160" w:line="252" w:lineRule="auto"/>
              <w:ind w:left="0" w:right="0" w:firstLine="0"/>
              <w:jc w:val="lef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WT</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104.1853528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28.7620589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105.4612635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30.46683298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105.4612635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30.19359657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113.4612635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30.63211391</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104.4612635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29.88914864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113.1853528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29.59176832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105.4612635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30.30847957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102.5985128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15.84775807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102.5985128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16.35948352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115.6452041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30.92015417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111.1853528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29.36334142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117.5985128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15.75353468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122.1050553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32.81359241</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111.1853528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29.3784363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108.1853528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29.34727902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111.1853528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29.60452658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114.3692933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29.5357836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117.5985128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16.19412154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114.3692933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29.92939368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118.4729364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33.51697417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119.1050553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32.32464971</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110.8408174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34.90821127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120.2889958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32.6758277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113.8291446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31.83712236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119.1853528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28.78172789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16.04317492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120.7605199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38.06282335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119.1050553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32.83506939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99.56490661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34.4832075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121.8408174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35.54935984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113.4846092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37.04235003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112.2889958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33.23436141</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119.9211148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31.38004084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121.3926389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37.57328965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111.2889958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32.701644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115.0130851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31.9112234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114.0933825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28.75400008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116.909442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27.87991549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116.909442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28.63050247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128.4612635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30.11543403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116.3926389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37.39252442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115.7488471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35.02717556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117.4612635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30.52742698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114.0933825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28.34397592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114.3809661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33.07863163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117.1050553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32.62191589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118.2086984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36.49861738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116.4729364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33.91005598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127.909442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28.07059654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33.45847152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33.21395395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33.43671117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120.4043117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40.39816357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143.3926389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37.62069475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135.3926389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37.25439197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126.4043117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40.58906845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110.4612635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30.14754329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118.2889958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32.73451818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112.6452041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30.61528334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115.5765794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37.66287367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130.2086984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36.88815313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117.6685497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37.86041143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126.0481035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43.3909885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125.3123415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40.72283115</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128.128401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40.15948186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126.5985128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15.71285853</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132.4846092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37.97995604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133.6802225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41.57397476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69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133.3123415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40.47204238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158.3006687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37.14173328</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164.5985128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15.82306042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72</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133.4159845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44.01313857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133.1400738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43.35312292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124.7152409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52.99775236</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75</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121.864163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42.61869847</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76</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132.864163</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42.77821864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77</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169.5985128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16.13294744</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150.5765794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37.92311321</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79</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151.5985128</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15.76962542</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80</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167.9444604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39.42309899</w:t>
            </w:r>
          </w:p>
        </w:tc>
      </w:tr>
      <w:tr>
        <w:tblPrEx>
          <w:tblCellMar>
            <w:top w:w="0" w:type="dxa"/>
            <w:left w:w="108" w:type="dxa"/>
            <w:bottom w:w="0" w:type="dxa"/>
            <w:right w:w="108" w:type="dxa"/>
          </w:tblCellMar>
        </w:tblPrEx>
        <w:trPr>
          <w:trHeight w:val="288" w:hRule="atLeast"/>
        </w:trPr>
        <w:tc>
          <w:tcPr>
            <w:tcW w:w="779"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81</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139.8408174</w:t>
            </w:r>
          </w:p>
        </w:tc>
        <w:tc>
          <w:tcPr>
            <w:tcW w:w="1231" w:type="dxa"/>
            <w:shd w:val="clear" w:color="auto" w:fill="auto"/>
            <w:vAlign w:val="center"/>
          </w:tcPr>
          <w:p>
            <w:pPr>
              <w:keepNext w:val="0"/>
              <w:keepLines w:val="0"/>
              <w:widowControl w:val="0"/>
              <w:suppressAutoHyphens/>
              <w:spacing w:before="0" w:after="160" w:line="252" w:lineRule="auto"/>
              <w:ind w:left="0" w:right="0" w:firstLine="0"/>
              <w:jc w:val="right"/>
              <w:textAlignment w:val="center"/>
              <w:rPr>
                <w:rFonts w:cs="Calibri" w:asciiTheme="minorAscii" w:hAnsiTheme="minorAscii"/>
                <w:i w:val="0"/>
                <w:iCs w:val="0"/>
                <w:color w:val="000000"/>
                <w:sz w:val="28"/>
                <w:szCs w:val="28"/>
                <w:u w:val="none"/>
              </w:rPr>
            </w:pPr>
            <w:r>
              <w:rPr>
                <w:rFonts w:eastAsia="SimSun" w:cs="Calibri"/>
                <w:i w:val="0"/>
                <w:iCs w:val="0"/>
                <w:color w:val="000000"/>
                <w:kern w:val="0"/>
                <w:sz w:val="28"/>
                <w:szCs w:val="28"/>
                <w:u w:val="none"/>
                <w:lang w:val="en-US" w:eastAsia="zh-CN" w:bidi="ar-SA"/>
              </w:rPr>
              <w:t>34.94861469</w:t>
            </w:r>
          </w:p>
        </w:tc>
      </w:tr>
    </w:tbl>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p>
    <w:tbl>
      <w:tblPr>
        <w:tblStyle w:val="1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skewness</w:t>
            </w: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kurtosis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SP</w:t>
            </w: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 xml:space="preserve"> 1.581454</w:t>
            </w: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5.723521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cs="Times New Roman"/>
                <w:b/>
                <w:bCs w:val="0"/>
                <w:kern w:val="0"/>
                <w:position w:val="0"/>
                <w:sz w:val="28"/>
                <w:szCs w:val="28"/>
                <w:vertAlign w:val="baseline"/>
                <w:lang w:val="en-US" w:eastAsia="zh-CN" w:bidi="ar-SA"/>
              </w:rPr>
              <w:t>Weight</w:t>
            </w: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-0.6033099</w:t>
            </w:r>
          </w:p>
        </w:tc>
        <w:tc>
          <w:tcPr>
            <w:tcW w:w="3192" w:type="dxa"/>
          </w:tcPr>
          <w:p>
            <w:pPr>
              <w:keepNext w:val="0"/>
              <w:keepLines w:val="0"/>
              <w:widowControl w:val="0"/>
              <w:numPr>
                <w:ilvl w:val="0"/>
                <w:numId w:val="0"/>
              </w:numPr>
              <w:suppressAutoHyphens/>
              <w:spacing w:before="0" w:beforeAutospacing="0" w:after="160" w:afterAutospacing="0" w:line="252" w:lineRule="auto"/>
              <w:ind w:left="0" w:right="0" w:firstLine="0"/>
              <w:jc w:val="left"/>
              <w:rPr>
                <w:rFonts w:eastAsia="Calibri" w:cs="Times New Roman" w:asciiTheme="minorAscii" w:hAnsiTheme="minorAscii"/>
                <w:b/>
                <w:bCs w:val="0"/>
                <w:kern w:val="0"/>
                <w:position w:val="0"/>
                <w:sz w:val="28"/>
                <w:szCs w:val="28"/>
                <w:vertAlign w:val="baseline"/>
                <w:lang w:val="en-US" w:eastAsia="zh-CN" w:bidi="ar-SA"/>
              </w:rPr>
            </w:pPr>
            <w:r>
              <w:rPr>
                <w:rFonts w:eastAsia="Calibri"/>
                <w:b/>
                <w:bCs w:val="0"/>
                <w:kern w:val="0"/>
                <w:position w:val="0"/>
                <w:sz w:val="28"/>
                <w:szCs w:val="28"/>
                <w:vertAlign w:val="baseline"/>
                <w:lang w:val="en-US" w:eastAsia="zh-CN"/>
              </w:rPr>
              <w:t>3.819466</w:t>
            </w:r>
          </w:p>
        </w:tc>
      </w:tr>
    </w:tbl>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p>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asciiTheme="minorAscii" w:hAnsiTheme="minorAscii"/>
          <w:b/>
          <w:bCs w:val="0"/>
          <w:kern w:val="0"/>
          <w:sz w:val="28"/>
          <w:szCs w:val="28"/>
          <w:lang w:val="en-US" w:eastAsia="zh-CN" w:bidi="ar-SA"/>
        </w:rPr>
        <w:drawing>
          <wp:inline distT="0" distB="0" distL="114300" distR="114300">
            <wp:extent cx="4484370" cy="3378835"/>
            <wp:effectExtent l="0" t="0" r="11430" b="4445"/>
            <wp:docPr id="8" name="Picture 8" descr="SP and 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P and WT"/>
                    <pic:cNvPicPr>
                      <a:picLocks noChangeAspect="1"/>
                    </pic:cNvPicPr>
                  </pic:nvPicPr>
                  <pic:blipFill>
                    <a:blip r:embed="rId15"/>
                    <a:stretch>
                      <a:fillRect/>
                    </a:stretch>
                  </pic:blipFill>
                  <pic:spPr>
                    <a:xfrm>
                      <a:off x="0" y="0"/>
                      <a:ext cx="4484370" cy="3378835"/>
                    </a:xfrm>
                    <a:prstGeom prst="rect">
                      <a:avLst/>
                    </a:prstGeom>
                  </pic:spPr>
                </pic:pic>
              </a:graphicData>
            </a:graphic>
          </wp:inline>
        </w:drawing>
      </w:r>
    </w:p>
    <w:p>
      <w:pPr>
        <w:keepNext w:val="0"/>
        <w:keepLines w:val="0"/>
        <w:widowControl/>
        <w:numPr>
          <w:ilvl w:val="0"/>
          <w:numId w:val="0"/>
        </w:numPr>
        <w:spacing w:before="0" w:beforeAutospacing="0" w:after="160" w:afterAutospacing="0" w:line="252" w:lineRule="auto"/>
        <w:ind w:left="0" w:right="0" w:firstLine="0"/>
        <w:jc w:val="left"/>
        <w:rPr>
          <w:rFonts w:hint="default" w:eastAsia="Calibri" w:cs="Times New Roman" w:asciiTheme="minorAscii" w:hAnsiTheme="minorAscii"/>
          <w:b/>
          <w:bCs w:val="0"/>
          <w:kern w:val="0"/>
          <w:sz w:val="28"/>
          <w:szCs w:val="28"/>
          <w:lang w:val="en-US" w:eastAsia="zh-CN" w:bidi="ar-SA"/>
        </w:rPr>
      </w:pPr>
      <w:r>
        <w:rPr>
          <w:rFonts w:hint="default" w:eastAsia="Calibri" w:cs="Times New Roman" w:asciiTheme="minorAscii" w:hAnsiTheme="minorAscii"/>
          <w:b/>
          <w:bCs w:val="0"/>
          <w:kern w:val="0"/>
          <w:sz w:val="28"/>
          <w:szCs w:val="28"/>
          <w:lang w:val="en-US" w:eastAsia="zh-CN" w:bidi="ar-SA"/>
        </w:rPr>
        <w:t>Code:-</w:t>
      </w:r>
    </w:p>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r>
        <w:rPr>
          <w:rFonts w:eastAsia="Calibri" w:cs="Times New Roman" w:asciiTheme="minorAscii" w:hAnsiTheme="minorAscii"/>
          <w:b/>
          <w:bCs w:val="0"/>
          <w:kern w:val="0"/>
          <w:sz w:val="28"/>
          <w:szCs w:val="28"/>
          <w:lang w:val="en-US" w:eastAsia="zh-CN" w:bidi="ar-SA"/>
        </w:rPr>
        <w:drawing>
          <wp:inline distT="0" distB="0" distL="114300" distR="114300">
            <wp:extent cx="5943600" cy="3343275"/>
            <wp:effectExtent l="0" t="0" r="0" b="9525"/>
            <wp:docPr id="16" name="Picture 16"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50)"/>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keepNext w:val="0"/>
        <w:keepLines w:val="0"/>
        <w:widowControl/>
        <w:numPr>
          <w:ilvl w:val="0"/>
          <w:numId w:val="0"/>
        </w:numPr>
        <w:spacing w:before="0" w:beforeAutospacing="0" w:after="160" w:afterAutospacing="0" w:line="252" w:lineRule="auto"/>
        <w:ind w:left="0" w:right="0" w:firstLine="0"/>
        <w:jc w:val="left"/>
        <w:rPr>
          <w:rFonts w:eastAsia="Calibri" w:cs="Times New Roman" w:asciiTheme="minorAscii" w:hAnsiTheme="minorAscii"/>
          <w:b/>
          <w:bCs w:val="0"/>
          <w:kern w:val="0"/>
          <w:sz w:val="28"/>
          <w:szCs w:val="28"/>
          <w:lang w:val="en-US" w:eastAsia="zh-CN" w:bidi="ar-SA"/>
        </w:rPr>
      </w:pPr>
    </w:p>
    <w:p>
      <w:pPr>
        <w:keepNext w:val="0"/>
        <w:keepLines w:val="0"/>
        <w:widowControl/>
        <w:numPr>
          <w:ilvl w:val="0"/>
          <w:numId w:val="0"/>
        </w:numPr>
        <w:spacing w:before="0" w:beforeAutospacing="0" w:after="160" w:afterAutospacing="0" w:line="252" w:lineRule="auto"/>
        <w:ind w:left="0" w:right="0" w:firstLine="0"/>
        <w:jc w:val="left"/>
        <w:rPr>
          <w:rFonts w:asciiTheme="minorAscii" w:hAnsiTheme="minorAscii"/>
          <w:b/>
          <w:sz w:val="28"/>
          <w:szCs w:val="28"/>
        </w:rPr>
      </w:pPr>
      <w:r>
        <w:rPr>
          <w:rFonts w:asciiTheme="minorAscii" w:hAnsiTheme="minorAscii"/>
          <w:b/>
          <w:sz w:val="28"/>
          <w:szCs w:val="28"/>
        </w:rPr>
        <w:t>Q10) Draw inferences about the following boxplot &amp; histogram</w:t>
      </w:r>
    </w:p>
    <w:p>
      <w:pPr>
        <w:keepNext w:val="0"/>
        <w:keepLines w:val="0"/>
        <w:widowControl/>
        <w:numPr>
          <w:ilvl w:val="0"/>
          <w:numId w:val="0"/>
        </w:numPr>
        <w:spacing w:before="0" w:beforeAutospacing="0" w:after="160" w:afterAutospacing="0" w:line="252" w:lineRule="auto"/>
        <w:ind w:left="0" w:right="0" w:firstLine="0"/>
        <w:jc w:val="left"/>
        <w:rPr>
          <w:rFonts w:asciiTheme="minorAscii" w:hAnsiTheme="minorAscii"/>
          <w:b/>
          <w:sz w:val="28"/>
          <w:szCs w:val="28"/>
          <w:lang w:val="en-US" w:eastAsia="zh-CN"/>
        </w:rPr>
      </w:pPr>
      <w:r>
        <w:drawing>
          <wp:inline distT="0" distB="0" distL="0" distR="0">
            <wp:extent cx="5934075" cy="3095625"/>
            <wp:effectExtent l="0" t="0" r="0" b="0"/>
            <wp:docPr id="1"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
                    <pic:cNvPicPr>
                      <a:picLocks noChangeAspect="1" noChangeArrowheads="1"/>
                    </pic:cNvPicPr>
                  </pic:nvPicPr>
                  <pic:blipFill>
                    <a:blip r:embed="rId17"/>
                    <a:stretch>
                      <a:fillRect/>
                    </a:stretch>
                  </pic:blipFill>
                  <pic:spPr>
                    <a:xfrm>
                      <a:off x="0" y="0"/>
                      <a:ext cx="5934075" cy="3095625"/>
                    </a:xfrm>
                    <a:prstGeom prst="rect">
                      <a:avLst/>
                    </a:prstGeom>
                  </pic:spPr>
                </pic:pic>
              </a:graphicData>
            </a:graphic>
          </wp:inline>
        </w:drawing>
      </w:r>
    </w:p>
    <w:p>
      <w:pPr>
        <w:pStyle w:val="20"/>
        <w:widowControl/>
        <w:rPr>
          <w:rFonts w:cs="Calibri" w:asciiTheme="minorAscii" w:hAnsiTheme="minorAscii"/>
          <w:color w:val="000000"/>
          <w:kern w:val="0"/>
          <w:sz w:val="28"/>
          <w:szCs w:val="28"/>
          <w:shd w:val="clear" w:fill="FFFFFF"/>
          <w:lang w:val="en-US" w:eastAsia="zh-CN" w:bidi="ar-SA"/>
        </w:rPr>
      </w:pPr>
    </w:p>
    <w:p>
      <w:pPr>
        <w:pStyle w:val="20"/>
        <w:widowControl/>
        <w:rPr>
          <w:rFonts w:asciiTheme="minorAscii" w:hAnsiTheme="minorAscii"/>
          <w:sz w:val="28"/>
          <w:szCs w:val="28"/>
          <w:lang w:val="en-US" w:eastAsia="zh-CN"/>
        </w:rPr>
      </w:pP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rPr>
      </w:pPr>
      <w:r>
        <w:drawing>
          <wp:inline distT="0" distB="0" distL="0" distR="0">
            <wp:extent cx="2933700" cy="2952750"/>
            <wp:effectExtent l="0" t="0" r="0" b="0"/>
            <wp:docPr id="2" name="Picture 2"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xplot1"/>
                    <pic:cNvPicPr>
                      <a:picLocks noChangeAspect="1" noChangeArrowheads="1"/>
                    </pic:cNvPicPr>
                  </pic:nvPicPr>
                  <pic:blipFill>
                    <a:blip r:embed="rId18"/>
                    <a:stretch>
                      <a:fillRect/>
                    </a:stretch>
                  </pic:blipFill>
                  <pic:spPr>
                    <a:xfrm>
                      <a:off x="0" y="0"/>
                      <a:ext cx="2933700" cy="2952750"/>
                    </a:xfrm>
                    <a:prstGeom prst="rect">
                      <a:avLst/>
                    </a:prstGeom>
                  </pic:spPr>
                </pic:pic>
              </a:graphicData>
            </a:graphic>
          </wp:inline>
        </w:drawing>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rPr>
      </w:pP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rPr>
      </w:pPr>
      <w:r>
        <w:rPr>
          <w:rFonts w:asciiTheme="minorAscii" w:hAnsiTheme="minorAscii"/>
          <w:sz w:val="28"/>
          <w:szCs w:val="28"/>
          <w:lang w:val="en-US"/>
        </w:rPr>
        <w:t>Answer:-</w:t>
      </w:r>
    </w:p>
    <w:p>
      <w:pPr>
        <w:pStyle w:val="20"/>
        <w:numPr>
          <w:ilvl w:val="0"/>
          <w:numId w:val="0"/>
        </w:numPr>
        <w:bidi w:val="0"/>
        <w:spacing w:line="252" w:lineRule="auto"/>
        <w:ind w:leftChars="0" w:right="0" w:rightChars="0"/>
        <w:rPr>
          <w:rFonts w:hint="default" w:asciiTheme="minorAscii" w:hAnsiTheme="minorAscii"/>
          <w:sz w:val="28"/>
          <w:szCs w:val="28"/>
          <w:lang w:val="en-US"/>
        </w:rPr>
      </w:pPr>
      <w:r>
        <w:rPr>
          <w:rFonts w:hint="default" w:asciiTheme="minorAscii" w:hAnsiTheme="minorAscii"/>
          <w:sz w:val="28"/>
          <w:szCs w:val="28"/>
          <w:lang w:val="en-US"/>
        </w:rPr>
        <w:t>10.a</w:t>
      </w:r>
    </w:p>
    <w:p>
      <w:pPr>
        <w:pStyle w:val="20"/>
        <w:numPr>
          <w:ilvl w:val="0"/>
          <w:numId w:val="0"/>
        </w:numPr>
        <w:bidi w:val="0"/>
        <w:spacing w:line="252" w:lineRule="auto"/>
        <w:ind w:leftChars="0" w:right="0" w:rightChars="0"/>
        <w:rPr>
          <w:rFonts w:hint="default" w:asciiTheme="minorAscii" w:hAnsiTheme="minorAscii"/>
          <w:sz w:val="28"/>
          <w:szCs w:val="28"/>
          <w:lang w:val="en-US"/>
        </w:rPr>
      </w:pPr>
      <w:r>
        <w:rPr>
          <w:rFonts w:hint="default" w:asciiTheme="minorAscii" w:hAnsiTheme="minorAscii"/>
          <w:sz w:val="28"/>
          <w:szCs w:val="28"/>
          <w:lang w:val="en-US"/>
        </w:rPr>
        <w:t>(1)</w:t>
      </w:r>
      <w:r>
        <w:rPr>
          <w:rFonts w:asciiTheme="minorAscii" w:hAnsiTheme="minorAscii"/>
          <w:sz w:val="28"/>
          <w:szCs w:val="28"/>
        </w:rPr>
        <w:t xml:space="preserve"> </w:t>
      </w:r>
      <w:r>
        <w:rPr>
          <w:rFonts w:asciiTheme="minorAscii" w:hAnsiTheme="minorAscii"/>
          <w:sz w:val="28"/>
          <w:szCs w:val="28"/>
          <w:lang w:val="en-US"/>
        </w:rPr>
        <w:t xml:space="preserve">   </w:t>
      </w:r>
      <w:r>
        <w:rPr>
          <w:rFonts w:hint="default" w:asciiTheme="minorAscii" w:hAnsiTheme="minorAscii"/>
          <w:sz w:val="28"/>
          <w:szCs w:val="28"/>
          <w:lang w:val="en-US"/>
        </w:rPr>
        <w:t>The distribution of data is right skewed or positive skewed and most of the  data lie on the right side</w:t>
      </w:r>
    </w:p>
    <w:p>
      <w:pPr>
        <w:pStyle w:val="20"/>
        <w:numPr>
          <w:ilvl w:val="0"/>
          <w:numId w:val="0"/>
        </w:numPr>
        <w:bidi w:val="0"/>
        <w:spacing w:line="252" w:lineRule="auto"/>
        <w:ind w:right="0" w:rightChars="0"/>
        <w:rPr>
          <w:rFonts w:hint="default" w:asciiTheme="minorAscii" w:hAnsiTheme="minorAscii"/>
          <w:sz w:val="28"/>
          <w:szCs w:val="28"/>
          <w:lang w:val="en-US"/>
        </w:rPr>
      </w:pPr>
      <w:r>
        <w:rPr>
          <w:rFonts w:hint="default" w:asciiTheme="minorAscii" w:hAnsiTheme="minorAscii"/>
          <w:sz w:val="28"/>
          <w:szCs w:val="28"/>
          <w:lang w:val="en-US"/>
        </w:rPr>
        <w:t>(2)    Majority of chick are having weight less than 200</w:t>
      </w:r>
    </w:p>
    <w:p>
      <w:pPr>
        <w:pStyle w:val="20"/>
        <w:numPr>
          <w:ilvl w:val="0"/>
          <w:numId w:val="0"/>
        </w:numPr>
        <w:bidi w:val="0"/>
        <w:spacing w:line="252" w:lineRule="auto"/>
        <w:ind w:right="0" w:rightChars="0"/>
        <w:rPr>
          <w:rFonts w:hint="default" w:asciiTheme="minorAscii" w:hAnsiTheme="minorAscii"/>
          <w:sz w:val="28"/>
          <w:szCs w:val="28"/>
          <w:lang w:val="en-US"/>
        </w:rPr>
      </w:pPr>
      <w:r>
        <w:rPr>
          <w:rFonts w:hint="default" w:asciiTheme="minorAscii" w:hAnsiTheme="minorAscii"/>
          <w:sz w:val="28"/>
          <w:szCs w:val="28"/>
          <w:lang w:val="en-US"/>
        </w:rPr>
        <w:t xml:space="preserve">(3)    </w:t>
      </w:r>
      <w:r>
        <w:rPr>
          <w:sz w:val="28"/>
          <w:szCs w:val="28"/>
        </w:rPr>
        <w:t>The most of the data points are con</w:t>
      </w:r>
      <w:r>
        <w:rPr>
          <w:rFonts w:hint="default"/>
          <w:sz w:val="28"/>
          <w:szCs w:val="28"/>
          <w:lang w:val="en-US"/>
        </w:rPr>
        <w:t>nected</w:t>
      </w:r>
      <w:r>
        <w:rPr>
          <w:sz w:val="28"/>
          <w:szCs w:val="28"/>
        </w:rPr>
        <w:t xml:space="preserve"> in the range 50-100</w:t>
      </w:r>
      <w:r>
        <w:rPr>
          <w:rFonts w:hint="default"/>
          <w:sz w:val="28"/>
          <w:szCs w:val="28"/>
          <w:lang w:val="en-US"/>
        </w:rPr>
        <w:t xml:space="preserve"> and lest  range in 0-10 are in 400</w:t>
      </w:r>
    </w:p>
    <w:p>
      <w:pPr>
        <w:pStyle w:val="20"/>
        <w:numPr>
          <w:ilvl w:val="0"/>
          <w:numId w:val="0"/>
        </w:numPr>
        <w:bidi w:val="0"/>
        <w:spacing w:line="252" w:lineRule="auto"/>
        <w:ind w:right="0" w:rightChars="0"/>
        <w:rPr>
          <w:rFonts w:hint="default"/>
          <w:sz w:val="28"/>
          <w:szCs w:val="28"/>
          <w:lang w:val="en-US"/>
        </w:rPr>
      </w:pPr>
      <w:r>
        <w:rPr>
          <w:rFonts w:hint="default"/>
          <w:sz w:val="28"/>
          <w:szCs w:val="28"/>
          <w:lang w:val="en-US"/>
        </w:rPr>
        <w:t>(4)    The man in the case of distribution will be greater than the median</w:t>
      </w:r>
    </w:p>
    <w:p>
      <w:pPr>
        <w:pStyle w:val="20"/>
        <w:numPr>
          <w:ilvl w:val="0"/>
          <w:numId w:val="0"/>
        </w:numPr>
        <w:bidi w:val="0"/>
        <w:spacing w:line="252" w:lineRule="auto"/>
        <w:ind w:right="0" w:rightChars="0"/>
        <w:rPr>
          <w:rFonts w:hint="default"/>
          <w:sz w:val="28"/>
          <w:szCs w:val="28"/>
          <w:lang w:val="en-US"/>
        </w:rPr>
      </w:pPr>
      <w:r>
        <w:rPr>
          <w:rFonts w:hint="default"/>
          <w:sz w:val="28"/>
          <w:szCs w:val="28"/>
          <w:lang w:val="en-US"/>
        </w:rPr>
        <w:t>10.b</w:t>
      </w:r>
    </w:p>
    <w:p>
      <w:pPr>
        <w:keepNext w:val="0"/>
        <w:keepLines w:val="0"/>
        <w:widowControl/>
        <w:numPr>
          <w:ilvl w:val="0"/>
          <w:numId w:val="5"/>
        </w:numPr>
        <w:spacing w:before="210" w:beforeAutospacing="0" w:after="210" w:afterAutospacing="0"/>
        <w:ind w:left="0" w:right="0" w:firstLine="0"/>
        <w:jc w:val="left"/>
        <w:textAlignment w:val="baseline"/>
        <w:rPr>
          <w:rFonts w:asciiTheme="minorAscii" w:hAnsiTheme="minorAscii"/>
          <w:sz w:val="28"/>
          <w:szCs w:val="28"/>
          <w:lang w:val="en-US"/>
        </w:rPr>
      </w:pPr>
      <w:r>
        <w:rPr>
          <w:rFonts w:hint="default" w:asciiTheme="minorAscii" w:hAnsiTheme="minorAscii"/>
          <w:sz w:val="28"/>
          <w:szCs w:val="28"/>
          <w:lang w:val="en-US"/>
        </w:rPr>
        <w:t xml:space="preserve"> </w:t>
      </w:r>
      <w:r>
        <w:rPr>
          <w:rFonts w:asciiTheme="minorAscii" w:hAnsiTheme="minorAscii"/>
          <w:sz w:val="28"/>
          <w:szCs w:val="28"/>
          <w:lang w:val="en-US"/>
        </w:rPr>
        <w:t>The above boxplot we can see that are outliers beyond the upper extreme.</w:t>
      </w:r>
    </w:p>
    <w:p>
      <w:pPr>
        <w:keepNext w:val="0"/>
        <w:keepLines w:val="0"/>
        <w:widowControl/>
        <w:numPr>
          <w:ilvl w:val="0"/>
          <w:numId w:val="5"/>
        </w:numPr>
        <w:spacing w:before="210" w:beforeAutospacing="0" w:after="210" w:afterAutospacing="0"/>
        <w:ind w:left="0" w:right="0" w:firstLine="0"/>
        <w:jc w:val="left"/>
        <w:textAlignment w:val="baseline"/>
        <w:rPr>
          <w:rFonts w:asciiTheme="minorAscii" w:hAnsiTheme="minorAscii"/>
          <w:sz w:val="28"/>
          <w:szCs w:val="28"/>
          <w:lang w:val="en-US"/>
        </w:rPr>
      </w:pPr>
      <w:r>
        <w:rPr>
          <w:rFonts w:hint="default" w:asciiTheme="minorAscii" w:hAnsiTheme="minorAscii"/>
          <w:sz w:val="28"/>
          <w:szCs w:val="28"/>
          <w:lang w:val="en-US"/>
        </w:rPr>
        <w:t xml:space="preserve"> The boxplot is skewed right and most of the data is concentrade in the lower quartike</w:t>
      </w:r>
    </w:p>
    <w:p>
      <w:pPr>
        <w:rPr>
          <w:rFonts w:cs="Segoe UI" w:asciiTheme="minorAscii" w:hAnsiTheme="minorAscii"/>
          <w:color w:val="000000"/>
          <w:sz w:val="28"/>
          <w:szCs w:val="28"/>
          <w:shd w:val="clear" w:fill="FFFFFF"/>
        </w:rPr>
      </w:pPr>
      <w:r>
        <w:rPr>
          <w:rFonts w:asciiTheme="minorAscii" w:hAnsiTheme="minorAscii"/>
          <w:b/>
          <w:sz w:val="28"/>
          <w:szCs w:val="28"/>
        </w:rPr>
        <w:t xml:space="preserve">Q11)  </w:t>
      </w:r>
      <w:r>
        <w:rPr>
          <w:rFonts w:cs="Segoe UI"/>
          <w:color w:val="000000"/>
          <w:sz w:val="28"/>
          <w:szCs w:val="28"/>
          <w:shd w:val="clear" w:fill="FFFFFF"/>
        </w:rPr>
        <w:t>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Answer:-</w:t>
      </w:r>
    </w:p>
    <w:p>
      <w:pPr>
        <w:rPr>
          <w:rFonts w:asciiTheme="minorAscii" w:hAnsiTheme="minorAscii"/>
          <w:sz w:val="28"/>
          <w:szCs w:val="28"/>
        </w:rPr>
      </w:pPr>
      <w:r>
        <w:rPr>
          <w:rFonts w:asciiTheme="minorAscii" w:hAnsiTheme="minorAscii"/>
          <w:sz w:val="28"/>
          <w:szCs w:val="28"/>
        </w:rPr>
        <w:t xml:space="preserve"> X+/-(Z1- α. σ/sqrt(n) </w:t>
      </w:r>
    </w:p>
    <w:p>
      <w:pPr>
        <w:rPr>
          <w:rFonts w:asciiTheme="minorAscii" w:hAnsiTheme="minorAscii"/>
          <w:sz w:val="28"/>
          <w:szCs w:val="28"/>
        </w:rPr>
      </w:pPr>
      <w:r>
        <w:rPr>
          <w:rFonts w:asciiTheme="minorAscii" w:hAnsiTheme="minorAscii"/>
          <w:sz w:val="28"/>
          <w:szCs w:val="28"/>
        </w:rPr>
        <w:t>Degrees of freedom= 2000-1= 1999</w:t>
      </w:r>
    </w:p>
    <w:p>
      <w:pPr>
        <w:rPr>
          <w:rFonts w:asciiTheme="minorAscii" w:hAnsiTheme="minorAscii"/>
          <w:sz w:val="28"/>
          <w:szCs w:val="28"/>
        </w:rPr>
      </w:pPr>
      <w:r>
        <w:rPr>
          <w:rFonts w:asciiTheme="minorAscii" w:hAnsiTheme="minorAscii"/>
          <w:sz w:val="28"/>
          <w:szCs w:val="28"/>
        </w:rPr>
        <w:t>Confidence interval= 94%</w:t>
      </w:r>
    </w:p>
    <w:p>
      <w:pPr>
        <w:rPr>
          <w:rFonts w:asciiTheme="minorAscii" w:hAnsiTheme="minorAscii"/>
          <w:sz w:val="28"/>
          <w:szCs w:val="28"/>
        </w:rPr>
      </w:pPr>
      <w:r>
        <w:rPr>
          <w:rFonts w:asciiTheme="minorAscii" w:hAnsiTheme="minorAscii"/>
          <w:sz w:val="28"/>
          <w:szCs w:val="28"/>
        </w:rPr>
        <w:t>(1- σ/2)= 1-0.03) =0.97</w:t>
      </w:r>
    </w:p>
    <w:p>
      <w:pPr>
        <w:rPr>
          <w:rFonts w:asciiTheme="minorAscii" w:hAnsiTheme="minorAscii"/>
          <w:sz w:val="28"/>
          <w:szCs w:val="28"/>
        </w:rPr>
      </w:pPr>
      <w:r>
        <w:rPr>
          <w:rFonts w:asciiTheme="minorAscii" w:hAnsiTheme="minorAscii"/>
          <w:sz w:val="28"/>
          <w:szCs w:val="28"/>
        </w:rPr>
        <w:t>for confidene interval for 94% is 1.882</w:t>
      </w:r>
    </w:p>
    <w:p>
      <w:pPr>
        <w:rPr>
          <w:rFonts w:asciiTheme="minorAscii" w:hAnsiTheme="minorAscii"/>
          <w:sz w:val="28"/>
          <w:szCs w:val="28"/>
        </w:rPr>
      </w:pPr>
      <w:r>
        <w:rPr>
          <w:rFonts w:asciiTheme="minorAscii" w:hAnsiTheme="minorAscii"/>
          <w:sz w:val="28"/>
          <w:szCs w:val="28"/>
        </w:rPr>
        <w:t>Confidence interval for 98%= 2.33</w:t>
      </w:r>
    </w:p>
    <w:p>
      <w:pPr>
        <w:rPr>
          <w:rFonts w:asciiTheme="minorAscii" w:hAnsiTheme="minorAscii"/>
          <w:sz w:val="28"/>
          <w:szCs w:val="28"/>
        </w:rPr>
      </w:pPr>
      <w:r>
        <w:rPr>
          <w:rFonts w:asciiTheme="minorAscii" w:hAnsiTheme="minorAscii"/>
          <w:sz w:val="28"/>
          <w:szCs w:val="28"/>
        </w:rPr>
        <w:t>Confidence interval for 96% = 2.05</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p>
    <w:p>
      <w:pPr>
        <w:jc w:val="both"/>
        <w:rPr>
          <w:rFonts w:asciiTheme="minorAscii" w:hAnsiTheme="minorAscii"/>
          <w:color w:val="000000"/>
          <w:sz w:val="28"/>
          <w:szCs w:val="28"/>
          <w:shd w:val="clear" w:fill="FFFFFF"/>
        </w:rPr>
      </w:pPr>
      <w:r>
        <w:rPr>
          <w:rFonts w:asciiTheme="minorAscii" w:hAnsiTheme="minorAscii"/>
          <w:b/>
          <w:color w:val="000000"/>
          <w:sz w:val="28"/>
          <w:szCs w:val="28"/>
          <w:shd w:val="clear" w:fill="FFFFFF"/>
        </w:rPr>
        <w:t>Q12)</w:t>
      </w:r>
      <w:r>
        <w:rPr>
          <w:rFonts w:asciiTheme="minorAscii" w:hAnsiTheme="minorAscii"/>
          <w:color w:val="000000"/>
          <w:sz w:val="28"/>
          <w:szCs w:val="28"/>
          <w:shd w:val="clear" w:fill="FFFFFF"/>
        </w:rPr>
        <w:t xml:space="preserve">  Below are the scores obtained by a student in tests </w:t>
      </w:r>
    </w:p>
    <w:p>
      <w:pPr>
        <w:jc w:val="both"/>
        <w:rPr>
          <w:rFonts w:asciiTheme="minorAscii" w:hAnsiTheme="minorAscii"/>
          <w:b/>
          <w:sz w:val="28"/>
          <w:szCs w:val="28"/>
        </w:rPr>
      </w:pPr>
      <w:r>
        <w:rPr>
          <w:rFonts w:asciiTheme="minorAscii" w:hAnsiTheme="minorAscii"/>
          <w:b/>
          <w:sz w:val="28"/>
          <w:szCs w:val="28"/>
        </w:rPr>
        <w:t>34,36,36,38,38,39,39,40,</w:t>
      </w:r>
      <w:r>
        <w:rPr>
          <w:rFonts w:asciiTheme="minorAscii" w:hAnsiTheme="minorAscii"/>
          <w:b/>
          <w:bCs/>
          <w:sz w:val="28"/>
          <w:szCs w:val="28"/>
        </w:rPr>
        <w:t>40,41,</w:t>
      </w:r>
      <w:r>
        <w:rPr>
          <w:rFonts w:asciiTheme="minorAscii" w:hAnsiTheme="minorAscii"/>
          <w:b/>
          <w:sz w:val="28"/>
          <w:szCs w:val="28"/>
        </w:rPr>
        <w:t>41,41,41,42,42,45,49,56</w:t>
      </w:r>
    </w:p>
    <w:p>
      <w:pPr>
        <w:pStyle w:val="22"/>
        <w:numPr>
          <w:ilvl w:val="0"/>
          <w:numId w:val="6"/>
        </w:numPr>
        <w:rPr>
          <w:rFonts w:asciiTheme="minorAscii" w:hAnsiTheme="minorAscii"/>
          <w:color w:val="000000"/>
          <w:sz w:val="28"/>
          <w:szCs w:val="28"/>
          <w:shd w:val="clear" w:fill="FFFFFF"/>
        </w:rPr>
      </w:pPr>
      <w:r>
        <w:rPr>
          <w:rFonts w:asciiTheme="minorAscii" w:hAnsiTheme="minorAscii"/>
          <w:color w:val="000000"/>
          <w:sz w:val="28"/>
          <w:szCs w:val="28"/>
          <w:shd w:val="clear" w:fill="FFFFFF"/>
        </w:rPr>
        <w:t>Find mean, median, variance, standard deviation.</w:t>
      </w:r>
    </w:p>
    <w:p>
      <w:pPr>
        <w:pStyle w:val="22"/>
        <w:numPr>
          <w:ilvl w:val="0"/>
          <w:numId w:val="6"/>
        </w:numPr>
        <w:rPr>
          <w:rFonts w:asciiTheme="minorAscii" w:hAnsiTheme="minorAscii"/>
          <w:sz w:val="28"/>
          <w:szCs w:val="28"/>
        </w:rPr>
      </w:pPr>
      <w:r>
        <w:rPr>
          <w:rFonts w:asciiTheme="minorAscii" w:hAnsiTheme="minorAscii"/>
          <w:sz w:val="28"/>
          <w:szCs w:val="28"/>
        </w:rPr>
        <w:t xml:space="preserve">What can we say about the student marks? </w:t>
      </w: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t>Answer:-</w:t>
      </w: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t>(1)</w:t>
      </w:r>
    </w:p>
    <w:tbl>
      <w:tblPr>
        <w:tblStyle w:val="1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lang w:val="en-US"/>
              </w:rPr>
            </w:pPr>
            <w:r>
              <w:rPr>
                <w:rFonts w:asciiTheme="minorAscii" w:hAnsiTheme="minorAscii"/>
                <w:kern w:val="0"/>
                <w:position w:val="0"/>
                <w:sz w:val="28"/>
                <w:szCs w:val="28"/>
                <w:vertAlign w:val="baseline"/>
                <w:lang w:val="en-US"/>
              </w:rPr>
              <w:t>mean</w:t>
            </w:r>
          </w:p>
        </w:tc>
        <w:tc>
          <w:tcPr>
            <w:tcW w:w="4787"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rPr>
            </w:pPr>
            <w:r>
              <w:rPr>
                <w:rFonts w:asciiTheme="minorAscii" w:hAnsiTheme="minorAscii"/>
                <w:kern w:val="0"/>
                <w:position w:val="0"/>
                <w:sz w:val="28"/>
                <w:szCs w:val="28"/>
                <w:vertAlign w:val="baseline"/>
              </w:rPr>
              <w:t>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lang w:val="en-US"/>
              </w:rPr>
            </w:pPr>
            <w:r>
              <w:rPr>
                <w:rFonts w:asciiTheme="minorAscii" w:hAnsiTheme="minorAscii"/>
                <w:kern w:val="0"/>
                <w:position w:val="0"/>
                <w:sz w:val="28"/>
                <w:szCs w:val="28"/>
                <w:vertAlign w:val="baseline"/>
                <w:lang w:val="en-US"/>
              </w:rPr>
              <w:t>median</w:t>
            </w:r>
          </w:p>
        </w:tc>
        <w:tc>
          <w:tcPr>
            <w:tcW w:w="4787"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rPr>
            </w:pPr>
            <w:r>
              <w:rPr>
                <w:rFonts w:asciiTheme="minorAscii" w:hAnsiTheme="minorAscii"/>
                <w:kern w:val="0"/>
                <w:position w:val="0"/>
                <w:sz w:val="28"/>
                <w:szCs w:val="28"/>
                <w:vertAlign w:val="baseline"/>
              </w:rPr>
              <w:t>40.50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lang w:val="en-US"/>
              </w:rPr>
            </w:pPr>
            <w:r>
              <w:rPr>
                <w:rFonts w:asciiTheme="minorAscii" w:hAnsiTheme="minorAscii"/>
                <w:kern w:val="0"/>
                <w:position w:val="0"/>
                <w:sz w:val="28"/>
                <w:szCs w:val="28"/>
                <w:vertAlign w:val="baseline"/>
                <w:lang w:val="en-US"/>
              </w:rPr>
              <w:t>variance</w:t>
            </w:r>
          </w:p>
        </w:tc>
        <w:tc>
          <w:tcPr>
            <w:tcW w:w="4787"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rPr>
            </w:pPr>
            <w:r>
              <w:rPr>
                <w:rFonts w:asciiTheme="minorAscii" w:hAnsiTheme="minorAscii"/>
                <w:kern w:val="0"/>
                <w:position w:val="0"/>
                <w:sz w:val="28"/>
                <w:szCs w:val="28"/>
                <w:vertAlign w:val="baseline"/>
              </w:rPr>
              <w:t>25.5294117647059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lang w:val="en-US"/>
              </w:rPr>
            </w:pPr>
            <w:r>
              <w:rPr>
                <w:rFonts w:asciiTheme="minorAscii" w:hAnsiTheme="minorAscii"/>
                <w:kern w:val="0"/>
                <w:position w:val="0"/>
                <w:sz w:val="28"/>
                <w:szCs w:val="28"/>
                <w:vertAlign w:val="baseline"/>
                <w:lang w:val="en-US"/>
              </w:rPr>
              <w:t>Standard deviation</w:t>
            </w:r>
          </w:p>
        </w:tc>
        <w:tc>
          <w:tcPr>
            <w:tcW w:w="4787" w:type="dxa"/>
          </w:tcPr>
          <w:p>
            <w:pPr>
              <w:keepNext w:val="0"/>
              <w:keepLines w:val="0"/>
              <w:widowControl w:val="0"/>
              <w:suppressAutoHyphens/>
              <w:spacing w:before="0" w:beforeAutospacing="0" w:after="0" w:afterAutospacing="0"/>
              <w:ind w:left="0" w:right="0" w:firstLine="0"/>
              <w:jc w:val="left"/>
              <w:rPr>
                <w:rFonts w:asciiTheme="minorAscii" w:hAnsiTheme="minorAscii"/>
                <w:position w:val="0"/>
                <w:sz w:val="28"/>
                <w:szCs w:val="28"/>
                <w:vertAlign w:val="baseline"/>
              </w:rPr>
            </w:pPr>
            <w:r>
              <w:rPr>
                <w:rFonts w:asciiTheme="minorAscii" w:hAnsiTheme="minorAscii"/>
                <w:kern w:val="0"/>
                <w:position w:val="0"/>
                <w:sz w:val="28"/>
                <w:szCs w:val="28"/>
                <w:vertAlign w:val="baseline"/>
              </w:rPr>
              <w:t>5.05266382858645</w:t>
            </w:r>
          </w:p>
        </w:tc>
      </w:tr>
    </w:tbl>
    <w:p>
      <w:pPr>
        <w:numPr>
          <w:ilvl w:val="0"/>
          <w:numId w:val="0"/>
        </w:numPr>
        <w:tabs>
          <w:tab w:val="left" w:pos="0"/>
        </w:tabs>
        <w:ind w:leftChars="0"/>
        <w:rPr>
          <w:rFonts w:asciiTheme="minorAscii" w:hAnsiTheme="minorAscii"/>
          <w:sz w:val="28"/>
          <w:szCs w:val="28"/>
          <w:lang w:val="en-US"/>
        </w:rPr>
      </w:pPr>
    </w:p>
    <w:p>
      <w:pPr>
        <w:numPr>
          <w:ilvl w:val="0"/>
          <w:numId w:val="7"/>
        </w:numPr>
        <w:rPr>
          <w:rFonts w:asciiTheme="minorAscii" w:hAnsiTheme="minorAscii"/>
          <w:sz w:val="28"/>
          <w:szCs w:val="28"/>
          <w:lang w:val="en-US"/>
        </w:rPr>
      </w:pPr>
      <w:r>
        <w:rPr>
          <w:rFonts w:hint="default" w:asciiTheme="minorAscii" w:hAnsiTheme="minorAscii"/>
          <w:sz w:val="28"/>
          <w:szCs w:val="28"/>
          <w:lang w:val="en-US"/>
        </w:rPr>
        <w:t xml:space="preserve"> The average marks obtained by student in test is 41 and we can say that student is maintaining his/her marks around 41 as deviation is very less</w:t>
      </w:r>
    </w:p>
    <w:p>
      <w:pPr>
        <w:rPr>
          <w:rFonts w:asciiTheme="minorAscii" w:hAnsiTheme="minorAscii"/>
          <w:sz w:val="28"/>
          <w:szCs w:val="28"/>
          <w:lang w:val="en-US"/>
        </w:rPr>
      </w:pPr>
    </w:p>
    <w:p>
      <w:pPr>
        <w:rPr>
          <w:rFonts w:asciiTheme="minorAscii" w:hAnsiTheme="minorAscii"/>
          <w:sz w:val="28"/>
          <w:szCs w:val="28"/>
        </w:rPr>
      </w:pPr>
      <w:r>
        <w:rPr>
          <w:rFonts w:asciiTheme="minorAscii" w:hAnsiTheme="minorAscii"/>
          <w:sz w:val="28"/>
          <w:szCs w:val="28"/>
        </w:rPr>
        <w:t>Q13) What is the nature of skewness when mean, median of data are equal?</w:t>
      </w:r>
    </w:p>
    <w:p>
      <w:pPr>
        <w:rPr>
          <w:rFonts w:eastAsia="sans-serif" w:cs="sans-serif" w:asciiTheme="minorAscii" w:hAnsiTheme="minorAscii"/>
          <w:i w:val="0"/>
          <w:iCs w:val="0"/>
          <w:caps w:val="0"/>
          <w:smallCaps w:val="0"/>
          <w:color w:val="111111"/>
          <w:spacing w:val="0"/>
          <w:sz w:val="28"/>
          <w:szCs w:val="28"/>
          <w:shd w:val="clear" w:fill="FFFFFF"/>
        </w:rPr>
      </w:pPr>
      <w:r>
        <w:rPr>
          <w:rFonts w:asciiTheme="minorAscii" w:hAnsiTheme="minorAscii"/>
          <w:sz w:val="28"/>
          <w:szCs w:val="28"/>
          <w:lang w:val="en-US"/>
        </w:rPr>
        <w:t xml:space="preserve">Answer:- </w:t>
      </w:r>
      <w:r>
        <w:rPr>
          <w:rFonts w:eastAsia="sans-serif" w:cs="sans-serif"/>
          <w:i w:val="0"/>
          <w:iCs w:val="0"/>
          <w:caps w:val="0"/>
          <w:smallCaps w:val="0"/>
          <w:color w:val="111111"/>
          <w:spacing w:val="0"/>
          <w:sz w:val="28"/>
          <w:szCs w:val="28"/>
          <w:shd w:val="clear" w:fill="FFFFFF"/>
        </w:rPr>
        <w:t>symmetrical distribution</w:t>
      </w:r>
    </w:p>
    <w:p>
      <w:pPr>
        <w:rPr>
          <w:rFonts w:eastAsia="sans-serif" w:cs="sans-serif" w:asciiTheme="minorAscii" w:hAnsiTheme="minorAscii"/>
          <w:i w:val="0"/>
          <w:iCs w:val="0"/>
          <w:caps w:val="0"/>
          <w:smallCaps w:val="0"/>
          <w:color w:val="111111"/>
          <w:spacing w:val="0"/>
          <w:sz w:val="28"/>
          <w:szCs w:val="28"/>
          <w:shd w:val="clear" w:fill="FFFFFF"/>
          <w:lang w:val="en-US"/>
        </w:rPr>
      </w:pPr>
    </w:p>
    <w:p>
      <w:pPr>
        <w:rPr>
          <w:rFonts w:asciiTheme="minorAscii" w:hAnsiTheme="minorAscii"/>
          <w:sz w:val="28"/>
          <w:szCs w:val="28"/>
        </w:rPr>
      </w:pPr>
      <w:r>
        <w:rPr>
          <w:rFonts w:asciiTheme="minorAscii" w:hAnsiTheme="minorAscii"/>
          <w:sz w:val="28"/>
          <w:szCs w:val="28"/>
        </w:rPr>
        <w:t>Q14) What is the nature of skewness when mean &gt; median ?</w:t>
      </w:r>
    </w:p>
    <w:p>
      <w:pPr>
        <w:rPr>
          <w:rFonts w:eastAsia="sans-serif" w:cs="sans-serif" w:asciiTheme="minorAscii" w:hAnsiTheme="minorAscii"/>
          <w:i w:val="0"/>
          <w:iCs w:val="0"/>
          <w:caps w:val="0"/>
          <w:smallCaps w:val="0"/>
          <w:color w:val="444444"/>
          <w:spacing w:val="0"/>
          <w:sz w:val="28"/>
          <w:szCs w:val="28"/>
          <w:shd w:val="clear" w:fill="FFFFFF"/>
        </w:rPr>
      </w:pPr>
      <w:r>
        <w:rPr>
          <w:rFonts w:asciiTheme="minorAscii" w:hAnsiTheme="minorAscii"/>
          <w:sz w:val="28"/>
          <w:szCs w:val="28"/>
          <w:lang w:val="en-US"/>
        </w:rPr>
        <w:t xml:space="preserve">Answer:- </w:t>
      </w:r>
      <w:r>
        <w:rPr>
          <w:rFonts w:eastAsia="sans-serif" w:cs="sans-serif"/>
          <w:i w:val="0"/>
          <w:iCs w:val="0"/>
          <w:caps w:val="0"/>
          <w:smallCaps w:val="0"/>
          <w:color w:val="444444"/>
          <w:spacing w:val="0"/>
          <w:sz w:val="28"/>
          <w:szCs w:val="28"/>
          <w:shd w:val="clear" w:fill="FFFFFF"/>
        </w:rPr>
        <w:t>Right skewed distribution</w:t>
      </w:r>
    </w:p>
    <w:p>
      <w:pPr>
        <w:rPr>
          <w:rFonts w:eastAsia="sans-serif" w:cs="sans-serif" w:asciiTheme="minorAscii" w:hAnsiTheme="minorAscii"/>
          <w:i w:val="0"/>
          <w:iCs w:val="0"/>
          <w:caps w:val="0"/>
          <w:smallCaps w:val="0"/>
          <w:color w:val="444444"/>
          <w:spacing w:val="0"/>
          <w:sz w:val="28"/>
          <w:szCs w:val="28"/>
          <w:shd w:val="clear" w:fill="FFFFFF"/>
          <w:lang w:val="en-US"/>
        </w:rPr>
      </w:pPr>
    </w:p>
    <w:p>
      <w:pPr>
        <w:rPr>
          <w:rFonts w:asciiTheme="minorAscii" w:hAnsiTheme="minorAscii"/>
          <w:sz w:val="28"/>
          <w:szCs w:val="28"/>
        </w:rPr>
      </w:pPr>
      <w:r>
        <w:rPr>
          <w:rFonts w:asciiTheme="minorAscii" w:hAnsiTheme="minorAscii"/>
          <w:sz w:val="28"/>
          <w:szCs w:val="28"/>
        </w:rPr>
        <w:t>Q15) What is the nature of skewness when median &gt; mean?</w:t>
      </w:r>
    </w:p>
    <w:p>
      <w:pPr>
        <w:rPr>
          <w:rFonts w:asciiTheme="minorAscii" w:hAnsiTheme="minorAscii"/>
          <w:sz w:val="28"/>
          <w:szCs w:val="28"/>
        </w:rPr>
      </w:pPr>
      <w:r>
        <w:rPr>
          <w:rFonts w:asciiTheme="minorAscii" w:hAnsiTheme="minorAscii"/>
          <w:sz w:val="28"/>
          <w:szCs w:val="28"/>
          <w:lang w:val="en-US"/>
        </w:rPr>
        <w:t xml:space="preserve">Answer:- </w:t>
      </w:r>
      <w:r>
        <w:rPr>
          <w:rFonts w:asciiTheme="minorAscii" w:hAnsiTheme="minorAscii"/>
          <w:sz w:val="28"/>
          <w:szCs w:val="28"/>
        </w:rPr>
        <w:t>Left Skewed</w:t>
      </w:r>
    </w:p>
    <w:p>
      <w:pPr>
        <w:rPr>
          <w:rFonts w:asciiTheme="minorAscii" w:hAnsiTheme="minorAscii"/>
          <w:sz w:val="28"/>
          <w:szCs w:val="28"/>
          <w:lang w:val="en-US"/>
        </w:rPr>
      </w:pPr>
    </w:p>
    <w:p>
      <w:pPr>
        <w:rPr>
          <w:rFonts w:asciiTheme="minorAscii" w:hAnsiTheme="minorAscii"/>
          <w:sz w:val="28"/>
          <w:szCs w:val="28"/>
        </w:rPr>
      </w:pPr>
      <w:r>
        <w:rPr>
          <w:rFonts w:asciiTheme="minorAscii" w:hAnsiTheme="minorAscii"/>
          <w:sz w:val="28"/>
          <w:szCs w:val="28"/>
        </w:rPr>
        <w:t>Q16) What does positive kurtosis value indicates for a data ?</w:t>
      </w:r>
    </w:p>
    <w:p>
      <w:pPr>
        <w:rPr>
          <w:rFonts w:eastAsia="Segoe UI" w:cs="Segoe UI" w:asciiTheme="minorAscii" w:hAnsiTheme="minorAscii"/>
          <w:i w:val="0"/>
          <w:iCs w:val="0"/>
          <w:caps w:val="0"/>
          <w:smallCaps w:val="0"/>
          <w:color w:val="4D4F51"/>
          <w:spacing w:val="0"/>
          <w:sz w:val="28"/>
          <w:szCs w:val="28"/>
        </w:rPr>
      </w:pPr>
      <w:r>
        <w:rPr>
          <w:rFonts w:asciiTheme="minorAscii" w:hAnsiTheme="minorAscii"/>
          <w:sz w:val="28"/>
          <w:szCs w:val="28"/>
          <w:lang w:val="en-US"/>
        </w:rPr>
        <w:t xml:space="preserve">Answer:- </w:t>
      </w:r>
      <w:r>
        <w:rPr>
          <w:rFonts w:eastAsia="Segoe UI" w:cs="Segoe UI"/>
          <w:i w:val="0"/>
          <w:iCs w:val="0"/>
          <w:caps w:val="0"/>
          <w:smallCaps w:val="0"/>
          <w:color w:val="4D4F51"/>
          <w:spacing w:val="0"/>
          <w:sz w:val="28"/>
          <w:szCs w:val="28"/>
        </w:rPr>
        <w:t>A distribution with a positive kurtosis value indicates that the distribution has heavier tails than the normal distribution.</w:t>
      </w:r>
    </w:p>
    <w:p>
      <w:pPr>
        <w:rPr>
          <w:rFonts w:eastAsia="Segoe UI" w:cs="Segoe UI" w:asciiTheme="minorAscii" w:hAnsiTheme="minorAscii"/>
          <w:i w:val="0"/>
          <w:iCs w:val="0"/>
          <w:caps w:val="0"/>
          <w:smallCaps w:val="0"/>
          <w:color w:val="4D4F51"/>
          <w:spacing w:val="0"/>
          <w:sz w:val="28"/>
          <w:szCs w:val="28"/>
          <w:lang w:val="en-US"/>
        </w:rPr>
      </w:pPr>
    </w:p>
    <w:p>
      <w:pPr>
        <w:rPr>
          <w:rFonts w:asciiTheme="minorAscii" w:hAnsiTheme="minorAscii"/>
          <w:sz w:val="28"/>
          <w:szCs w:val="28"/>
        </w:rPr>
      </w:pPr>
      <w:r>
        <w:rPr>
          <w:rFonts w:asciiTheme="minorAscii" w:hAnsiTheme="minorAscii"/>
          <w:sz w:val="28"/>
          <w:szCs w:val="28"/>
        </w:rPr>
        <w:t>Q17) What does negative kurtosis value indicates for a data?</w:t>
      </w:r>
    </w:p>
    <w:p>
      <w:pPr>
        <w:rPr>
          <w:rFonts w:eastAsia="Segoe UI" w:cs="Segoe UI" w:asciiTheme="minorAscii" w:hAnsiTheme="minorAscii"/>
          <w:i w:val="0"/>
          <w:iCs w:val="0"/>
          <w:caps w:val="0"/>
          <w:smallCaps w:val="0"/>
          <w:color w:val="4D4F51"/>
          <w:spacing w:val="0"/>
          <w:sz w:val="28"/>
          <w:szCs w:val="28"/>
        </w:rPr>
      </w:pPr>
      <w:r>
        <w:rPr>
          <w:rFonts w:asciiTheme="minorAscii" w:hAnsiTheme="minorAscii"/>
          <w:sz w:val="28"/>
          <w:szCs w:val="28"/>
          <w:lang w:val="en-US"/>
        </w:rPr>
        <w:t xml:space="preserve">Answer:- </w:t>
      </w:r>
      <w:r>
        <w:rPr>
          <w:rFonts w:eastAsia="Segoe UI" w:cs="Segoe UI"/>
          <w:i w:val="0"/>
          <w:iCs w:val="0"/>
          <w:caps w:val="0"/>
          <w:smallCaps w:val="0"/>
          <w:color w:val="4D4F51"/>
          <w:spacing w:val="0"/>
          <w:sz w:val="28"/>
          <w:szCs w:val="28"/>
        </w:rPr>
        <w:t>A distribution with a negative kurtosis value indicates that the distribution has lighter tails than the normal distribution.</w:t>
      </w:r>
    </w:p>
    <w:p>
      <w:pPr>
        <w:rPr>
          <w:rFonts w:eastAsia="Segoe UI" w:cs="Segoe UI" w:asciiTheme="minorAscii" w:hAnsiTheme="minorAscii"/>
          <w:i w:val="0"/>
          <w:iCs w:val="0"/>
          <w:caps w:val="0"/>
          <w:smallCaps w:val="0"/>
          <w:color w:val="4D4F51"/>
          <w:spacing w:val="0"/>
          <w:sz w:val="28"/>
          <w:szCs w:val="28"/>
          <w:lang w:val="en-US"/>
        </w:rPr>
      </w:pPr>
    </w:p>
    <w:p>
      <w:pPr>
        <w:rPr>
          <w:rFonts w:asciiTheme="minorAscii" w:hAnsiTheme="minorAscii"/>
          <w:sz w:val="28"/>
          <w:szCs w:val="28"/>
        </w:rPr>
      </w:pPr>
      <w:r>
        <w:rPr>
          <w:rFonts w:asciiTheme="minorAscii" w:hAnsiTheme="minorAscii"/>
          <w:sz w:val="28"/>
          <w:szCs w:val="28"/>
        </w:rPr>
        <w:t>Q18) Answer the below questions using the below boxplot visualization.</w:t>
      </w:r>
    </w:p>
    <w:p>
      <w:pPr>
        <w:rPr>
          <w:rFonts w:asciiTheme="minorAscii" w:hAnsiTheme="minorAscii"/>
          <w:sz w:val="28"/>
          <w:szCs w:val="28"/>
        </w:rPr>
      </w:pPr>
      <w:r>
        <w:drawing>
          <wp:inline distT="0" distB="0" distL="0" distR="0">
            <wp:extent cx="5591175" cy="1438275"/>
            <wp:effectExtent l="0" t="0" r="0" b="0"/>
            <wp:docPr id="3" name="Picture 3"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plot"/>
                    <pic:cNvPicPr>
                      <a:picLocks noChangeAspect="1" noChangeArrowheads="1"/>
                    </pic:cNvPicPr>
                  </pic:nvPicPr>
                  <pic:blipFill>
                    <a:blip r:embed="rId19"/>
                    <a:stretch>
                      <a:fillRect/>
                    </a:stretch>
                  </pic:blipFill>
                  <pic:spPr>
                    <a:xfrm>
                      <a:off x="0" y="0"/>
                      <a:ext cx="5591175" cy="1438275"/>
                    </a:xfrm>
                    <a:prstGeom prst="rect">
                      <a:avLst/>
                    </a:prstGeom>
                  </pic:spPr>
                </pic:pic>
              </a:graphicData>
            </a:graphic>
          </wp:inline>
        </w:drawing>
      </w:r>
    </w:p>
    <w:p>
      <w:pPr>
        <w:numPr>
          <w:ilvl w:val="0"/>
          <w:numId w:val="8"/>
        </w:numPr>
        <w:rPr>
          <w:rFonts w:asciiTheme="minorAscii" w:hAnsiTheme="minorAscii"/>
          <w:sz w:val="28"/>
          <w:szCs w:val="28"/>
        </w:rPr>
      </w:pPr>
      <w:r>
        <w:rPr>
          <w:rFonts w:asciiTheme="minorAscii" w:hAnsiTheme="minorAscii"/>
          <w:sz w:val="28"/>
          <w:szCs w:val="28"/>
        </w:rPr>
        <w:t>What can we say about the distribution of the data?</w:t>
      </w:r>
    </w:p>
    <w:p>
      <w:pPr>
        <w:numPr>
          <w:ilvl w:val="0"/>
          <w:numId w:val="8"/>
        </w:numPr>
        <w:ind w:left="0" w:firstLine="0"/>
        <w:rPr>
          <w:rFonts w:asciiTheme="minorAscii" w:hAnsiTheme="minorAscii"/>
          <w:sz w:val="28"/>
          <w:szCs w:val="28"/>
        </w:rPr>
      </w:pPr>
      <w:r>
        <w:rPr>
          <w:rFonts w:asciiTheme="minorAscii" w:hAnsiTheme="minorAscii"/>
          <w:sz w:val="28"/>
          <w:szCs w:val="28"/>
        </w:rPr>
        <w:t>What is nature of skewness of the data?</w:t>
      </w:r>
    </w:p>
    <w:p>
      <w:pPr>
        <w:numPr>
          <w:ilvl w:val="0"/>
          <w:numId w:val="8"/>
        </w:numPr>
        <w:ind w:left="0" w:firstLine="0"/>
        <w:rPr>
          <w:rFonts w:asciiTheme="minorAscii" w:hAnsiTheme="minorAscii"/>
          <w:sz w:val="28"/>
          <w:szCs w:val="28"/>
        </w:rPr>
      </w:pPr>
      <w:r>
        <w:rPr>
          <w:rFonts w:asciiTheme="minorAscii" w:hAnsiTheme="minorAscii"/>
          <w:sz w:val="28"/>
          <w:szCs w:val="28"/>
        </w:rPr>
        <w:t xml:space="preserve">What will be the IQR of the data (approximately)? </w:t>
      </w:r>
    </w:p>
    <w:p>
      <w:pPr>
        <w:rPr>
          <w:rFonts w:hint="default" w:asciiTheme="minorAscii" w:hAnsiTheme="minorAscii"/>
          <w:sz w:val="28"/>
          <w:szCs w:val="28"/>
          <w:lang w:val="en-US"/>
        </w:rPr>
      </w:pPr>
      <w:r>
        <w:rPr>
          <w:rFonts w:asciiTheme="minorAscii" w:hAnsiTheme="minorAscii"/>
          <w:sz w:val="28"/>
          <w:szCs w:val="28"/>
          <w:lang w:val="en-US"/>
        </w:rPr>
        <w:t>Answer:-</w:t>
      </w:r>
      <w:r>
        <w:rPr>
          <w:rFonts w:asciiTheme="minorAscii" w:hAnsiTheme="minorAscii"/>
          <w:sz w:val="28"/>
          <w:szCs w:val="28"/>
        </w:rPr>
        <w:br w:type="textWrapping"/>
      </w:r>
      <w:r>
        <w:rPr>
          <w:rFonts w:asciiTheme="minorAscii" w:hAnsiTheme="minorAscii"/>
          <w:sz w:val="28"/>
          <w:szCs w:val="28"/>
          <w:lang w:val="en-US"/>
        </w:rPr>
        <w:t xml:space="preserve">(a) </w:t>
      </w:r>
      <w:r>
        <w:rPr>
          <w:rFonts w:hint="default" w:asciiTheme="minorAscii" w:hAnsiTheme="minorAscii"/>
          <w:sz w:val="28"/>
          <w:szCs w:val="28"/>
          <w:lang w:val="en-US"/>
        </w:rPr>
        <w:t xml:space="preserve">  We can say that the distribution of data is not symmetrical. In other words, most of the data lies on the right side or in the upper quartile.</w:t>
      </w:r>
    </w:p>
    <w:p>
      <w:pPr>
        <w:rPr>
          <w:rFonts w:hint="default" w:asciiTheme="minorAscii" w:hAnsiTheme="minorAscii"/>
          <w:sz w:val="28"/>
          <w:szCs w:val="28"/>
          <w:lang w:val="en-US"/>
        </w:rPr>
      </w:pPr>
      <w:r>
        <w:rPr>
          <w:rFonts w:asciiTheme="minorAscii" w:hAnsiTheme="minorAscii"/>
          <w:sz w:val="28"/>
          <w:szCs w:val="28"/>
          <w:lang w:val="en-US"/>
        </w:rPr>
        <w:t xml:space="preserve">(b) </w:t>
      </w:r>
      <w:r>
        <w:rPr>
          <w:rFonts w:hint="default" w:asciiTheme="minorAscii" w:hAnsiTheme="minorAscii"/>
          <w:sz w:val="28"/>
          <w:szCs w:val="28"/>
          <w:lang w:val="en-US"/>
        </w:rPr>
        <w:t xml:space="preserve">  Nature: Data is left skewed or negative skewed.</w:t>
      </w:r>
    </w:p>
    <w:p>
      <w:pPr>
        <w:rPr>
          <w:rFonts w:hint="default" w:asciiTheme="minorAscii" w:hAnsiTheme="minorAscii"/>
          <w:sz w:val="28"/>
          <w:szCs w:val="28"/>
          <w:lang w:val="en-US"/>
        </w:rPr>
      </w:pPr>
      <w:r>
        <w:rPr>
          <w:rFonts w:asciiTheme="minorAscii" w:hAnsiTheme="minorAscii"/>
          <w:sz w:val="28"/>
          <w:szCs w:val="28"/>
          <w:lang w:val="en-US"/>
        </w:rPr>
        <w:t xml:space="preserve">(c) </w:t>
      </w:r>
      <w:r>
        <w:rPr>
          <w:rFonts w:hint="default" w:asciiTheme="minorAscii" w:hAnsiTheme="minorAscii"/>
          <w:sz w:val="28"/>
          <w:szCs w:val="28"/>
          <w:lang w:val="en-US"/>
        </w:rPr>
        <w:t xml:space="preserve">   </w:t>
      </w:r>
      <w:r>
        <w:rPr>
          <w:rFonts w:asciiTheme="minorAscii" w:hAnsiTheme="minorAscii"/>
          <w:sz w:val="28"/>
          <w:szCs w:val="28"/>
        </w:rPr>
        <w:t xml:space="preserve">Approximately= </w:t>
      </w:r>
      <w:r>
        <w:rPr>
          <w:rFonts w:hint="default" w:asciiTheme="minorAscii" w:hAnsiTheme="minorAscii"/>
          <w:sz w:val="28"/>
          <w:szCs w:val="28"/>
          <w:lang w:val="en-US"/>
        </w:rPr>
        <w:t>IQR = Q3-Q1</w:t>
      </w:r>
    </w:p>
    <w:p>
      <w:pPr>
        <w:rPr>
          <w:rFonts w:hint="default" w:asciiTheme="minorAscii" w:hAnsiTheme="minorAscii"/>
          <w:sz w:val="28"/>
          <w:szCs w:val="28"/>
          <w:lang w:val="en-US"/>
        </w:rPr>
      </w:pPr>
      <w:r>
        <w:rPr>
          <w:rFonts w:hint="default" w:asciiTheme="minorAscii" w:hAnsiTheme="minorAscii"/>
          <w:sz w:val="28"/>
          <w:szCs w:val="28"/>
          <w:lang w:val="en-US"/>
        </w:rPr>
        <w:t xml:space="preserve">                                            =18-10</w:t>
      </w:r>
    </w:p>
    <w:p>
      <w:pPr>
        <w:ind w:firstLine="2800" w:firstLineChars="1000"/>
        <w:rPr>
          <w:rFonts w:asciiTheme="minorAscii" w:hAnsiTheme="minorAscii"/>
          <w:sz w:val="28"/>
          <w:szCs w:val="28"/>
        </w:rPr>
      </w:pPr>
      <w:r>
        <w:rPr>
          <w:rFonts w:hint="default" w:asciiTheme="minorAscii" w:hAnsiTheme="minorAscii"/>
          <w:sz w:val="28"/>
          <w:szCs w:val="28"/>
          <w:lang w:val="en-US"/>
        </w:rPr>
        <w:t>=</w:t>
      </w:r>
      <w:r>
        <w:rPr>
          <w:rFonts w:asciiTheme="minorAscii" w:hAnsiTheme="minorAscii"/>
          <w:sz w:val="28"/>
          <w:szCs w:val="28"/>
        </w:rPr>
        <w:t>8</w:t>
      </w:r>
      <w:r>
        <w:rPr>
          <w:rFonts w:asciiTheme="minorAscii" w:hAnsiTheme="minorAscii"/>
          <w:sz w:val="28"/>
          <w:szCs w:val="28"/>
        </w:rPr>
        <w:br w:type="textWrapping"/>
      </w:r>
      <w:r>
        <w:rPr>
          <w:rFonts w:asciiTheme="minorAscii" w:hAnsiTheme="minorAscii"/>
          <w:sz w:val="28"/>
          <w:szCs w:val="28"/>
        </w:rPr>
        <w:br w:type="textWrapping"/>
      </w:r>
      <w:r>
        <w:rPr>
          <w:rFonts w:asciiTheme="minorAscii" w:hAnsiTheme="minorAscii"/>
          <w:sz w:val="28"/>
          <w:szCs w:val="28"/>
        </w:rPr>
        <w:t xml:space="preserve">Q19) Comment on the below Boxplot visualizations? </w:t>
      </w:r>
    </w:p>
    <w:p>
      <w:pPr>
        <w:rPr>
          <w:rFonts w:asciiTheme="minorAscii" w:hAnsiTheme="minorAscii"/>
          <w:sz w:val="28"/>
          <w:szCs w:val="28"/>
        </w:rPr>
      </w:pPr>
      <w:r>
        <w:drawing>
          <wp:inline distT="0" distB="0" distL="0" distR="0">
            <wp:extent cx="3524250" cy="2152650"/>
            <wp:effectExtent l="0" t="0" r="0" b="0"/>
            <wp:docPr id="4" name="Picture 4"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x1"/>
                    <pic:cNvPicPr>
                      <a:picLocks noChangeAspect="1" noChangeArrowheads="1"/>
                    </pic:cNvPicPr>
                  </pic:nvPicPr>
                  <pic:blipFill>
                    <a:blip r:embed="rId20"/>
                    <a:stretch>
                      <a:fillRect/>
                    </a:stretch>
                  </pic:blipFill>
                  <pic:spPr>
                    <a:xfrm>
                      <a:off x="0" y="0"/>
                      <a:ext cx="3524250" cy="2152650"/>
                    </a:xfrm>
                    <a:prstGeom prst="rect">
                      <a:avLst/>
                    </a:prstGeom>
                  </pic:spPr>
                </pic:pic>
              </a:graphicData>
            </a:graphic>
          </wp:inline>
        </w:drawing>
      </w:r>
    </w:p>
    <w:p>
      <w:pPr>
        <w:rPr>
          <w:rFonts w:asciiTheme="minorAscii" w:hAnsiTheme="minorAscii"/>
          <w:sz w:val="28"/>
          <w:szCs w:val="28"/>
        </w:rPr>
      </w:pPr>
      <w:r>
        <w:rPr>
          <w:rFonts w:asciiTheme="minorAscii" w:hAnsiTheme="minorAscii"/>
          <w:sz w:val="28"/>
          <w:szCs w:val="28"/>
        </w:rPr>
        <w:t>Draw an Inference from the distribution of data for Boxplot 1 with respect Boxplot 2.</w:t>
      </w:r>
    </w:p>
    <w:p>
      <w:pPr>
        <w:rPr>
          <w:rFonts w:asciiTheme="minorAscii" w:hAnsiTheme="minorAscii"/>
          <w:sz w:val="28"/>
          <w:szCs w:val="28"/>
          <w:lang w:val="en-US"/>
        </w:rPr>
      </w:pPr>
      <w:r>
        <w:rPr>
          <w:rFonts w:asciiTheme="minorAscii" w:hAnsiTheme="minorAscii"/>
          <w:sz w:val="28"/>
          <w:szCs w:val="28"/>
          <w:lang w:val="en-US"/>
        </w:rPr>
        <w:t>Answer:-</w:t>
      </w:r>
    </w:p>
    <w:p>
      <w:pPr>
        <w:numPr>
          <w:ilvl w:val="0"/>
          <w:numId w:val="9"/>
        </w:numPr>
        <w:rPr>
          <w:rFonts w:hint="default" w:asciiTheme="minorAscii" w:hAnsiTheme="minorAscii"/>
          <w:sz w:val="28"/>
          <w:szCs w:val="28"/>
          <w:lang w:val="en-US"/>
        </w:rPr>
      </w:pPr>
      <w:r>
        <w:rPr>
          <w:rFonts w:hint="default" w:asciiTheme="minorAscii" w:hAnsiTheme="minorAscii"/>
          <w:sz w:val="28"/>
          <w:szCs w:val="28"/>
          <w:lang w:val="en-US"/>
        </w:rPr>
        <w:t xml:space="preserve"> Both the boxplot have uniform distribution and same median.</w:t>
      </w:r>
    </w:p>
    <w:p>
      <w:pPr>
        <w:numPr>
          <w:ilvl w:val="0"/>
          <w:numId w:val="9"/>
        </w:numPr>
        <w:rPr>
          <w:rFonts w:hint="default" w:asciiTheme="minorAscii" w:hAnsiTheme="minorAscii"/>
          <w:sz w:val="28"/>
          <w:szCs w:val="28"/>
          <w:lang w:val="en-US"/>
        </w:rPr>
      </w:pPr>
      <w:r>
        <w:rPr>
          <w:rFonts w:hint="default" w:asciiTheme="minorAscii" w:hAnsiTheme="minorAscii"/>
          <w:sz w:val="28"/>
          <w:szCs w:val="28"/>
          <w:lang w:val="en-US"/>
        </w:rPr>
        <w:t xml:space="preserve"> The IQR for boxplot 1 is lower than the IQR for boxplot 2. Hence, the data points in boxplot 1 are consistenly hovered around the central value than in boxplot 2.</w:t>
      </w:r>
    </w:p>
    <w:p>
      <w:pPr>
        <w:numPr>
          <w:ilvl w:val="0"/>
          <w:numId w:val="9"/>
        </w:numPr>
        <w:rPr>
          <w:rFonts w:hint="default" w:asciiTheme="minorAscii" w:hAnsiTheme="minorAscii"/>
          <w:sz w:val="28"/>
          <w:szCs w:val="28"/>
          <w:lang w:val="en-US"/>
        </w:rPr>
      </w:pPr>
      <w:r>
        <w:rPr>
          <w:rFonts w:hint="default" w:asciiTheme="minorAscii" w:hAnsiTheme="minorAscii"/>
          <w:sz w:val="28"/>
          <w:szCs w:val="28"/>
          <w:lang w:val="en-US"/>
        </w:rPr>
        <w:t xml:space="preserve">  The range of data of boxplot 1 smaller than the range of data of boxplot 2. Hence, the overall data is widely distributed in boxplot 2 as compared to boxplot 1.</w:t>
      </w:r>
    </w:p>
    <w:p>
      <w:pPr>
        <w:numPr>
          <w:ilvl w:val="0"/>
          <w:numId w:val="9"/>
        </w:numPr>
        <w:rPr>
          <w:rFonts w:hint="default" w:asciiTheme="minorAscii" w:hAnsiTheme="minorAscii"/>
          <w:sz w:val="28"/>
          <w:szCs w:val="28"/>
          <w:lang w:val="en-US"/>
        </w:rPr>
      </w:pPr>
      <w:r>
        <w:rPr>
          <w:rFonts w:hint="default" w:asciiTheme="minorAscii" w:hAnsiTheme="minorAscii"/>
          <w:sz w:val="28"/>
          <w:szCs w:val="28"/>
          <w:lang w:val="en-US"/>
        </w:rPr>
        <w:t xml:space="preserve">  There are no outliers present in both the boxplot.</w:t>
      </w:r>
    </w:p>
    <w:p>
      <w:pPr>
        <w:rPr>
          <w:rFonts w:asciiTheme="minorAscii" w:hAnsiTheme="minorAscii"/>
          <w:sz w:val="28"/>
          <w:szCs w:val="28"/>
        </w:rPr>
      </w:pPr>
      <w:r>
        <w:rPr>
          <w:rFonts w:asciiTheme="minorAscii" w:hAnsiTheme="minorAscii"/>
          <w:sz w:val="28"/>
          <w:szCs w:val="28"/>
        </w:rPr>
        <w:t>Q 20) Calculate probability from the given dataset for the below cases</w:t>
      </w:r>
    </w:p>
    <w:p>
      <w:pPr>
        <w:ind w:left="360" w:firstLine="0"/>
        <w:rPr>
          <w:rFonts w:asciiTheme="minorAscii" w:hAnsiTheme="minorAscii"/>
          <w:sz w:val="28"/>
          <w:szCs w:val="28"/>
        </w:rPr>
      </w:pPr>
    </w:p>
    <w:p>
      <w:pPr>
        <w:ind w:left="720" w:firstLine="0"/>
        <w:rPr>
          <w:rFonts w:asciiTheme="minorAscii" w:hAnsiTheme="minorAscii"/>
          <w:sz w:val="28"/>
          <w:szCs w:val="28"/>
        </w:rPr>
      </w:pPr>
      <w:r>
        <w:rPr>
          <w:rFonts w:asciiTheme="minorAscii" w:hAnsiTheme="minorAscii"/>
          <w:sz w:val="28"/>
          <w:szCs w:val="28"/>
        </w:rPr>
        <w:t>Data _set: Cars.csv</w:t>
      </w:r>
    </w:p>
    <w:p>
      <w:pPr>
        <w:ind w:left="720" w:firstLine="0"/>
        <w:rPr>
          <w:rFonts w:asciiTheme="minorAscii" w:hAnsiTheme="minorAscii"/>
          <w:sz w:val="28"/>
          <w:szCs w:val="28"/>
        </w:rPr>
      </w:pPr>
      <w:r>
        <w:rPr>
          <w:rFonts w:asciiTheme="minorAscii" w:hAnsiTheme="minorAscii"/>
          <w:sz w:val="28"/>
          <w:szCs w:val="28"/>
        </w:rPr>
        <w:t>Calculate the probability of MPG  of Cars for the below cases.</w:t>
      </w:r>
    </w:p>
    <w:p>
      <w:pPr>
        <w:ind w:left="720" w:firstLine="0"/>
        <w:rPr>
          <w:rFonts w:asciiTheme="minorAscii" w:hAnsiTheme="minorAscii"/>
          <w:sz w:val="28"/>
          <w:szCs w:val="28"/>
        </w:rPr>
      </w:pPr>
      <w:r>
        <w:rPr>
          <w:rFonts w:asciiTheme="minorAscii" w:hAnsiTheme="minorAscii"/>
          <w:sz w:val="28"/>
          <w:szCs w:val="28"/>
        </w:rPr>
        <w:t xml:space="preserve">       MPG &lt;- Cars$MPG</w:t>
      </w:r>
    </w:p>
    <w:p>
      <w:pPr>
        <w:pStyle w:val="22"/>
        <w:numPr>
          <w:ilvl w:val="1"/>
          <w:numId w:val="10"/>
        </w:numPr>
        <w:spacing w:before="0" w:after="0" w:line="240" w:lineRule="auto"/>
        <w:contextualSpacing/>
        <w:rPr>
          <w:rFonts w:asciiTheme="minorAscii" w:hAnsiTheme="minorAscii"/>
          <w:sz w:val="28"/>
          <w:szCs w:val="28"/>
        </w:rPr>
      </w:pPr>
      <w:r>
        <w:rPr>
          <w:rFonts w:asciiTheme="minorAscii" w:hAnsiTheme="minorAscii"/>
          <w:sz w:val="28"/>
          <w:szCs w:val="28"/>
        </w:rPr>
        <w:t>P(MPG&gt;38)</w:t>
      </w:r>
    </w:p>
    <w:p>
      <w:pPr>
        <w:pStyle w:val="22"/>
        <w:numPr>
          <w:ilvl w:val="1"/>
          <w:numId w:val="10"/>
        </w:numPr>
        <w:spacing w:before="0" w:after="0" w:line="240" w:lineRule="auto"/>
        <w:contextualSpacing/>
        <w:rPr>
          <w:rFonts w:asciiTheme="minorAscii" w:hAnsiTheme="minorAscii"/>
          <w:sz w:val="28"/>
          <w:szCs w:val="28"/>
        </w:rPr>
      </w:pPr>
      <w:r>
        <w:rPr>
          <w:rFonts w:asciiTheme="minorAscii" w:hAnsiTheme="minorAscii"/>
          <w:sz w:val="28"/>
          <w:szCs w:val="28"/>
        </w:rPr>
        <w:t>P(MPG&lt;40)</w:t>
      </w:r>
    </w:p>
    <w:p>
      <w:pPr>
        <w:numPr>
          <w:ilvl w:val="1"/>
          <w:numId w:val="10"/>
        </w:numPr>
        <w:ind w:left="1440" w:hanging="360"/>
        <w:rPr>
          <w:rFonts w:asciiTheme="minorAscii" w:hAnsiTheme="minorAscii"/>
          <w:sz w:val="28"/>
          <w:szCs w:val="28"/>
        </w:rPr>
      </w:pPr>
      <w:r>
        <w:rPr>
          <w:rFonts w:asciiTheme="minorAscii" w:hAnsiTheme="minorAscii"/>
          <w:sz w:val="28"/>
          <w:szCs w:val="28"/>
        </w:rPr>
        <w:t>P (20&lt;MPG&lt;50)</w:t>
      </w:r>
    </w:p>
    <w:p>
      <w:pPr>
        <w:numPr>
          <w:ilvl w:val="0"/>
          <w:numId w:val="0"/>
        </w:numPr>
        <w:ind w:left="0" w:firstLine="0"/>
        <w:rPr>
          <w:rFonts w:asciiTheme="minorAscii" w:hAnsiTheme="minorAscii"/>
          <w:sz w:val="28"/>
          <w:szCs w:val="28"/>
          <w:lang w:val="en-US"/>
        </w:rPr>
      </w:pPr>
      <w:r>
        <w:rPr>
          <w:rFonts w:asciiTheme="minorAscii" w:hAnsiTheme="minorAscii"/>
          <w:sz w:val="28"/>
          <w:szCs w:val="28"/>
          <w:lang w:val="en-US"/>
        </w:rPr>
        <w:t>Answer:-</w:t>
      </w:r>
    </w:p>
    <w:p>
      <w:pPr>
        <w:numPr>
          <w:ilvl w:val="0"/>
          <w:numId w:val="11"/>
        </w:numPr>
        <w:ind w:left="140" w:firstLine="0"/>
        <w:rPr>
          <w:rFonts w:asciiTheme="minorAscii" w:hAnsiTheme="minorAscii"/>
          <w:sz w:val="28"/>
          <w:szCs w:val="28"/>
          <w:lang w:val="en-US"/>
        </w:rPr>
      </w:pPr>
      <w:r>
        <w:rPr>
          <w:rFonts w:asciiTheme="minorAscii" w:hAnsiTheme="minorAscii"/>
          <w:sz w:val="28"/>
          <w:szCs w:val="28"/>
          <w:lang w:val="en-US"/>
        </w:rPr>
        <w:t xml:space="preserve"> There are 33 observations in MPG which are greater then 38.</w:t>
      </w:r>
    </w:p>
    <w:p>
      <w:pPr>
        <w:numPr>
          <w:ilvl w:val="0"/>
          <w:numId w:val="11"/>
        </w:numPr>
        <w:ind w:left="140" w:firstLine="0"/>
        <w:rPr>
          <w:rFonts w:asciiTheme="minorAscii" w:hAnsiTheme="minorAscii"/>
          <w:sz w:val="28"/>
          <w:szCs w:val="28"/>
          <w:lang w:val="en-US"/>
        </w:rPr>
      </w:pPr>
      <w:r>
        <w:rPr>
          <w:rFonts w:asciiTheme="minorAscii" w:hAnsiTheme="minorAscii"/>
          <w:sz w:val="28"/>
          <w:szCs w:val="28"/>
          <w:lang w:val="en-US"/>
        </w:rPr>
        <w:t xml:space="preserve"> There are 61 observations in MPG which are lesser then 40.</w:t>
      </w:r>
    </w:p>
    <w:p>
      <w:pPr>
        <w:numPr>
          <w:ilvl w:val="0"/>
          <w:numId w:val="11"/>
        </w:numPr>
        <w:ind w:left="140" w:firstLine="0"/>
        <w:rPr>
          <w:rFonts w:asciiTheme="minorAscii" w:hAnsiTheme="minorAscii"/>
          <w:sz w:val="28"/>
          <w:szCs w:val="28"/>
          <w:lang w:val="en-US"/>
        </w:rPr>
      </w:pPr>
      <w:r>
        <w:rPr>
          <w:rFonts w:asciiTheme="minorAscii" w:hAnsiTheme="minorAscii"/>
          <w:sz w:val="28"/>
          <w:szCs w:val="28"/>
          <w:lang w:val="en-US"/>
        </w:rPr>
        <w:t xml:space="preserve"> There are 69 observations in MPG which are l</w:t>
      </w:r>
      <w:r>
        <w:rPr>
          <w:rFonts w:hint="default" w:asciiTheme="minorAscii" w:hAnsiTheme="minorAscii"/>
          <w:sz w:val="28"/>
          <w:szCs w:val="28"/>
          <w:lang w:val="en-US"/>
        </w:rPr>
        <w:t>greater</w:t>
      </w:r>
      <w:r>
        <w:rPr>
          <w:rFonts w:asciiTheme="minorAscii" w:hAnsiTheme="minorAscii"/>
          <w:sz w:val="28"/>
          <w:szCs w:val="28"/>
          <w:lang w:val="en-US"/>
        </w:rPr>
        <w:t xml:space="preserve"> then 20 &amp; there are 81            observations in MPG which</w:t>
      </w:r>
      <w:r>
        <w:rPr>
          <w:rFonts w:hint="default" w:asciiTheme="minorAscii" w:hAnsiTheme="minorAscii"/>
          <w:sz w:val="28"/>
          <w:szCs w:val="28"/>
          <w:lang w:val="en-US"/>
        </w:rPr>
        <w:t xml:space="preserve"> lesser</w:t>
      </w:r>
      <w:r>
        <w:rPr>
          <w:rFonts w:asciiTheme="minorAscii" w:hAnsiTheme="minorAscii"/>
          <w:sz w:val="28"/>
          <w:szCs w:val="28"/>
          <w:lang w:val="en-US"/>
        </w:rPr>
        <w:t xml:space="preserve"> then 50.</w:t>
      </w:r>
      <w:r>
        <w:rPr>
          <w:rFonts w:hint="default" w:asciiTheme="minorAscii" w:hAnsiTheme="minorAscii"/>
          <w:sz w:val="28"/>
          <w:szCs w:val="28"/>
          <w:lang w:val="en-US"/>
        </w:rPr>
        <w:t xml:space="preserve"> (69/81)</w:t>
      </w:r>
    </w:p>
    <w:p>
      <w:pPr>
        <w:numPr>
          <w:numId w:val="0"/>
        </w:numPr>
        <w:tabs>
          <w:tab w:val="left" w:pos="0"/>
        </w:tabs>
        <w:rPr>
          <w:rFonts w:hint="default" w:asciiTheme="minorAscii" w:hAnsiTheme="minorAscii"/>
          <w:b/>
          <w:bCs/>
          <w:sz w:val="28"/>
          <w:szCs w:val="28"/>
          <w:lang w:val="en-US"/>
        </w:rPr>
      </w:pPr>
      <w:r>
        <w:rPr>
          <w:rFonts w:hint="default" w:asciiTheme="minorAscii" w:hAnsiTheme="minorAscii"/>
          <w:b/>
          <w:bCs/>
          <w:sz w:val="28"/>
          <w:szCs w:val="28"/>
          <w:lang w:val="en-US"/>
        </w:rPr>
        <w:t>Code:-</w:t>
      </w:r>
    </w:p>
    <w:p>
      <w:pPr>
        <w:numPr>
          <w:numId w:val="0"/>
        </w:numPr>
        <w:tabs>
          <w:tab w:val="left" w:pos="0"/>
        </w:tabs>
        <w:rPr>
          <w:rFonts w:asciiTheme="minorAscii" w:hAnsiTheme="minorAscii"/>
          <w:sz w:val="28"/>
          <w:szCs w:val="28"/>
          <w:lang w:val="en-US"/>
        </w:rPr>
      </w:pPr>
      <w:r>
        <w:rPr>
          <w:rFonts w:asciiTheme="minorAscii" w:hAnsiTheme="minorAscii"/>
          <w:sz w:val="28"/>
          <w:szCs w:val="28"/>
          <w:lang w:val="en-US"/>
        </w:rPr>
        <w:drawing>
          <wp:inline distT="0" distB="0" distL="114300" distR="114300">
            <wp:extent cx="5943600" cy="3343275"/>
            <wp:effectExtent l="0" t="0" r="0" b="9525"/>
            <wp:docPr id="17" name="Picture 17"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52)"/>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p>
    <w:p>
      <w:pPr>
        <w:rPr>
          <w:rFonts w:asciiTheme="minorAscii" w:hAnsiTheme="minorAscii"/>
          <w:sz w:val="28"/>
          <w:szCs w:val="28"/>
        </w:rPr>
      </w:pPr>
    </w:p>
    <w:p>
      <w:pPr>
        <w:spacing w:before="0" w:after="0" w:line="240" w:lineRule="auto"/>
        <w:rPr>
          <w:rFonts w:asciiTheme="minorAscii" w:hAnsiTheme="minorAscii"/>
          <w:sz w:val="28"/>
          <w:szCs w:val="28"/>
        </w:rPr>
      </w:pPr>
      <w:r>
        <w:rPr>
          <w:rFonts w:asciiTheme="minorAscii" w:hAnsiTheme="minorAscii"/>
          <w:sz w:val="28"/>
          <w:szCs w:val="28"/>
        </w:rPr>
        <w:t>Q 21) Check whether the data follows normal distribution</w:t>
      </w:r>
    </w:p>
    <w:p>
      <w:pPr>
        <w:pStyle w:val="22"/>
        <w:numPr>
          <w:ilvl w:val="0"/>
          <w:numId w:val="12"/>
        </w:numPr>
        <w:spacing w:before="0" w:after="0" w:line="240" w:lineRule="auto"/>
        <w:contextualSpacing/>
        <w:rPr>
          <w:rFonts w:asciiTheme="minorAscii" w:hAnsiTheme="minorAscii"/>
          <w:sz w:val="28"/>
          <w:szCs w:val="28"/>
        </w:rPr>
      </w:pPr>
      <w:r>
        <w:rPr>
          <w:rFonts w:asciiTheme="minorAscii" w:hAnsiTheme="minorAscii"/>
          <w:sz w:val="28"/>
          <w:szCs w:val="28"/>
        </w:rPr>
        <w:t xml:space="preserve">Check whether the MPG of Cars follows Normal Distribution </w:t>
      </w:r>
    </w:p>
    <w:p>
      <w:pPr>
        <w:ind w:left="720" w:firstLine="0"/>
        <w:rPr>
          <w:rFonts w:asciiTheme="minorAscii" w:hAnsiTheme="minorAscii"/>
          <w:sz w:val="28"/>
          <w:szCs w:val="28"/>
        </w:rPr>
      </w:pPr>
      <w:r>
        <w:rPr>
          <w:rFonts w:asciiTheme="minorAscii" w:hAnsiTheme="minorAscii"/>
          <w:sz w:val="28"/>
          <w:szCs w:val="28"/>
        </w:rPr>
        <w:t xml:space="preserve">   Dataset: Cars.csv</w:t>
      </w:r>
    </w:p>
    <w:p>
      <w:pPr>
        <w:pStyle w:val="22"/>
        <w:numPr>
          <w:ilvl w:val="0"/>
          <w:numId w:val="12"/>
        </w:numPr>
        <w:spacing w:before="0" w:after="0" w:line="240" w:lineRule="auto"/>
        <w:ind w:left="1080" w:hanging="360"/>
        <w:contextualSpacing/>
        <w:rPr>
          <w:rFonts w:asciiTheme="minorAscii" w:hAnsiTheme="minorAscii"/>
          <w:sz w:val="28"/>
          <w:szCs w:val="28"/>
        </w:rPr>
      </w:pPr>
      <w:r>
        <w:rPr>
          <w:rFonts w:asciiTheme="minorAscii" w:hAnsiTheme="minorAscii"/>
          <w:sz w:val="28"/>
          <w:szCs w:val="28"/>
        </w:rPr>
        <w:t xml:space="preserve">Check Whether the Adipose Tissue (AT) and Waist Circumference(Waist)  from wc-at data set follows Normal Distribution </w:t>
      </w:r>
    </w:p>
    <w:p>
      <w:pPr>
        <w:pStyle w:val="22"/>
        <w:rPr>
          <w:rFonts w:asciiTheme="minorAscii" w:hAnsiTheme="minorAscii"/>
          <w:sz w:val="28"/>
          <w:szCs w:val="28"/>
        </w:rPr>
      </w:pPr>
      <w:r>
        <w:rPr>
          <w:rFonts w:asciiTheme="minorAscii" w:hAnsiTheme="minorAscii"/>
          <w:sz w:val="28"/>
          <w:szCs w:val="28"/>
        </w:rPr>
        <w:t xml:space="preserve"> </w:t>
      </w:r>
      <w:r>
        <w:rPr>
          <w:rFonts w:asciiTheme="minorAscii" w:hAnsiTheme="minorAscii"/>
          <w:sz w:val="28"/>
          <w:szCs w:val="28"/>
          <w:lang w:val="en-US"/>
        </w:rPr>
        <w:t xml:space="preserve">  </w:t>
      </w:r>
      <w:r>
        <w:rPr>
          <w:rFonts w:asciiTheme="minorAscii" w:hAnsiTheme="minorAscii"/>
          <w:sz w:val="28"/>
          <w:szCs w:val="28"/>
        </w:rPr>
        <w:t>Dataset: wc-at.csv</w:t>
      </w:r>
    </w:p>
    <w:p>
      <w:pPr>
        <w:pStyle w:val="22"/>
        <w:ind w:left="0" w:firstLine="0"/>
        <w:rPr>
          <w:rFonts w:asciiTheme="minorAscii" w:hAnsiTheme="minorAscii"/>
          <w:sz w:val="28"/>
          <w:szCs w:val="28"/>
          <w:lang w:val="en-US"/>
        </w:rPr>
      </w:pPr>
      <w:r>
        <w:rPr>
          <w:rFonts w:asciiTheme="minorAscii" w:hAnsiTheme="minorAscii"/>
          <w:sz w:val="28"/>
          <w:szCs w:val="28"/>
          <w:lang w:val="en-US"/>
        </w:rPr>
        <w:t xml:space="preserve">Answer:-  </w:t>
      </w:r>
    </w:p>
    <w:p>
      <w:pPr>
        <w:pStyle w:val="22"/>
        <w:numPr>
          <w:ilvl w:val="0"/>
          <w:numId w:val="13"/>
        </w:numPr>
        <w:ind w:left="0" w:firstLine="0"/>
        <w:rPr>
          <w:rFonts w:asciiTheme="minorAscii" w:hAnsiTheme="minorAscii"/>
          <w:sz w:val="28"/>
          <w:szCs w:val="28"/>
          <w:lang w:val="en-US"/>
        </w:rPr>
      </w:pPr>
      <w:r>
        <w:rPr>
          <w:rFonts w:asciiTheme="minorAscii" w:hAnsiTheme="minorAscii"/>
          <w:sz w:val="28"/>
          <w:szCs w:val="28"/>
          <w:lang w:val="en-US"/>
        </w:rPr>
        <w:t>We can interpret that the data of weight of MPG of cars follows the normal distribution by:</w:t>
      </w:r>
    </w:p>
    <w:p>
      <w:pPr>
        <w:pStyle w:val="22"/>
        <w:numPr>
          <w:ilvl w:val="0"/>
          <w:numId w:val="14"/>
        </w:numPr>
        <w:rPr>
          <w:rFonts w:asciiTheme="minorAscii" w:hAnsiTheme="minorAscii"/>
          <w:sz w:val="28"/>
          <w:szCs w:val="28"/>
          <w:lang w:val="en-US"/>
        </w:rPr>
      </w:pPr>
      <w:r>
        <w:rPr>
          <w:rFonts w:asciiTheme="minorAscii" w:hAnsiTheme="minorAscii"/>
          <w:sz w:val="28"/>
          <w:szCs w:val="28"/>
          <w:lang w:val="en-US"/>
        </w:rPr>
        <w:t xml:space="preserve"> Conducting shapiro test(W = 0.98846, p-value = 0.6872)</w:t>
      </w:r>
    </w:p>
    <w:p>
      <w:pPr>
        <w:pStyle w:val="22"/>
        <w:numPr>
          <w:ilvl w:val="0"/>
          <w:numId w:val="14"/>
        </w:numPr>
        <w:rPr>
          <w:rFonts w:asciiTheme="minorAscii" w:hAnsiTheme="minorAscii"/>
          <w:sz w:val="28"/>
          <w:szCs w:val="28"/>
          <w:lang w:val="en-US"/>
        </w:rPr>
      </w:pPr>
      <w:r>
        <w:rPr>
          <w:rFonts w:asciiTheme="minorAscii" w:hAnsiTheme="minorAscii"/>
          <w:sz w:val="28"/>
          <w:szCs w:val="28"/>
          <w:lang w:val="en-US"/>
        </w:rPr>
        <w:t xml:space="preserve"> Evaluating kurtosis value which is 2.352262 &amp; skewness value ehich is -0.1746343</w:t>
      </w:r>
    </w:p>
    <w:p>
      <w:pPr>
        <w:pStyle w:val="22"/>
        <w:numPr>
          <w:ilvl w:val="0"/>
          <w:numId w:val="14"/>
        </w:numPr>
        <w:rPr>
          <w:rFonts w:asciiTheme="minorAscii" w:hAnsiTheme="minorAscii"/>
          <w:sz w:val="28"/>
          <w:szCs w:val="28"/>
          <w:lang w:val="en-US"/>
        </w:rPr>
      </w:pPr>
      <w:r>
        <w:rPr>
          <w:rFonts w:asciiTheme="minorAscii" w:hAnsiTheme="minorAscii"/>
          <w:sz w:val="28"/>
          <w:szCs w:val="28"/>
          <w:lang w:val="en-US"/>
        </w:rPr>
        <w:t xml:space="preserve"> Finding of mean value (34.42) which is not so far difference from meadian value (35.15 )</w:t>
      </w: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t xml:space="preserve"> </w:t>
      </w:r>
    </w:p>
    <w:p>
      <w:pPr>
        <w:pStyle w:val="22"/>
        <w:numPr>
          <w:ilvl w:val="0"/>
          <w:numId w:val="13"/>
        </w:numPr>
        <w:ind w:left="0" w:firstLine="0"/>
        <w:rPr>
          <w:rFonts w:asciiTheme="minorAscii" w:hAnsiTheme="minorAscii"/>
          <w:sz w:val="28"/>
          <w:szCs w:val="28"/>
          <w:lang w:val="en-US"/>
        </w:rPr>
      </w:pPr>
      <w:r>
        <w:rPr>
          <w:rFonts w:asciiTheme="minorAscii" w:hAnsiTheme="minorAscii"/>
          <w:sz w:val="28"/>
          <w:szCs w:val="28"/>
          <w:lang w:val="en-US"/>
        </w:rPr>
        <w:t>.(A) We can interpret that the data of waist of WC_AT of cars follows the normal distribution by:</w:t>
      </w:r>
    </w:p>
    <w:p>
      <w:pPr>
        <w:pStyle w:val="22"/>
        <w:numPr>
          <w:ilvl w:val="0"/>
          <w:numId w:val="0"/>
        </w:numPr>
        <w:ind w:left="600" w:firstLine="0"/>
        <w:rPr>
          <w:rFonts w:asciiTheme="minorAscii" w:hAnsiTheme="minorAscii"/>
          <w:sz w:val="28"/>
          <w:szCs w:val="28"/>
          <w:lang w:val="en-US"/>
        </w:rPr>
      </w:pPr>
      <w:r>
        <w:rPr>
          <w:rFonts w:asciiTheme="minorAscii" w:hAnsiTheme="minorAscii"/>
          <w:sz w:val="28"/>
          <w:szCs w:val="28"/>
          <w:lang w:val="en-US"/>
        </w:rPr>
        <w:t>(1 ) Conducting shapiro test(W = 0.99119, p-value = 0.7087)</w:t>
      </w:r>
    </w:p>
    <w:p>
      <w:pPr>
        <w:pStyle w:val="22"/>
        <w:numPr>
          <w:ilvl w:val="0"/>
          <w:numId w:val="0"/>
        </w:numPr>
        <w:ind w:left="0" w:firstLine="560"/>
        <w:rPr>
          <w:rFonts w:asciiTheme="minorAscii" w:hAnsiTheme="minorAscii"/>
          <w:sz w:val="28"/>
          <w:szCs w:val="28"/>
          <w:lang w:val="en-US"/>
        </w:rPr>
      </w:pPr>
      <w:r>
        <w:rPr>
          <w:rFonts w:asciiTheme="minorAscii" w:hAnsiTheme="minorAscii"/>
          <w:sz w:val="28"/>
          <w:szCs w:val="28"/>
          <w:lang w:val="en-US"/>
        </w:rPr>
        <w:t>(2) Evaluating kurtosis value which is 1.892724 &amp; skewness value ehich 0.1322042</w:t>
      </w:r>
    </w:p>
    <w:p>
      <w:pPr>
        <w:pStyle w:val="22"/>
        <w:numPr>
          <w:ilvl w:val="0"/>
          <w:numId w:val="0"/>
        </w:numPr>
        <w:ind w:left="0" w:firstLine="560"/>
        <w:rPr>
          <w:rFonts w:asciiTheme="minorAscii" w:hAnsiTheme="minorAscii"/>
          <w:sz w:val="28"/>
          <w:szCs w:val="28"/>
          <w:lang w:val="en-US"/>
        </w:rPr>
      </w:pPr>
      <w:r>
        <w:rPr>
          <w:rFonts w:asciiTheme="minorAscii" w:hAnsiTheme="minorAscii"/>
          <w:sz w:val="28"/>
          <w:szCs w:val="28"/>
          <w:lang w:val="en-US"/>
        </w:rPr>
        <w:t xml:space="preserve">(3) Finding of mean value (91.9) which is not so far difference from meadian value ( 90.8) </w:t>
      </w:r>
    </w:p>
    <w:p>
      <w:pPr>
        <w:pStyle w:val="22"/>
        <w:numPr>
          <w:ilvl w:val="0"/>
          <w:numId w:val="0"/>
        </w:numPr>
        <w:ind w:left="0" w:firstLine="0"/>
        <w:rPr>
          <w:rFonts w:asciiTheme="minorAscii" w:hAnsiTheme="minorAscii"/>
          <w:sz w:val="28"/>
          <w:szCs w:val="28"/>
          <w:lang w:val="en-US"/>
        </w:rPr>
      </w:pP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t>b) .(B) We can interpret that the data of AT of WC_AT of cars follows the normal distribution by:</w:t>
      </w:r>
    </w:p>
    <w:p>
      <w:pPr>
        <w:keepNext w:val="0"/>
        <w:keepLines w:val="0"/>
        <w:widowControl/>
        <w:numPr>
          <w:ilvl w:val="0"/>
          <w:numId w:val="0"/>
        </w:numPr>
        <w:ind w:left="0" w:firstLine="0"/>
        <w:jc w:val="left"/>
        <w:rPr>
          <w:rFonts w:asciiTheme="minorAscii" w:hAnsiTheme="minorAscii"/>
          <w:sz w:val="28"/>
          <w:szCs w:val="28"/>
          <w:lang w:val="en-US"/>
        </w:rPr>
      </w:pPr>
      <w:r>
        <w:rPr>
          <w:rFonts w:asciiTheme="minorAscii" w:hAnsiTheme="minorAscii"/>
          <w:sz w:val="28"/>
          <w:szCs w:val="28"/>
          <w:lang w:val="en-US"/>
        </w:rPr>
        <w:t xml:space="preserve">    (1)  Conducting shapiro test(W = 0.99352, p-value = 0.891)</w:t>
      </w:r>
    </w:p>
    <w:p>
      <w:pPr>
        <w:pStyle w:val="22"/>
        <w:numPr>
          <w:ilvl w:val="0"/>
          <w:numId w:val="0"/>
        </w:numPr>
        <w:ind w:left="0" w:firstLine="560"/>
        <w:rPr>
          <w:rFonts w:asciiTheme="minorAscii" w:hAnsiTheme="minorAscii"/>
          <w:sz w:val="28"/>
          <w:szCs w:val="28"/>
          <w:lang w:val="en-US"/>
        </w:rPr>
      </w:pPr>
      <w:r>
        <w:rPr>
          <w:rFonts w:asciiTheme="minorAscii" w:hAnsiTheme="minorAscii"/>
          <w:sz w:val="28"/>
          <w:szCs w:val="28"/>
          <w:lang w:val="en-US"/>
        </w:rPr>
        <w:t>(2)  Evaluating kurtosis value which is 2.672812 &amp; skewness value ehich is 0.5767897</w:t>
      </w:r>
    </w:p>
    <w:p>
      <w:pPr>
        <w:pStyle w:val="22"/>
        <w:numPr>
          <w:ilvl w:val="0"/>
          <w:numId w:val="0"/>
        </w:numPr>
        <w:ind w:left="0" w:firstLine="560"/>
        <w:rPr>
          <w:rFonts w:asciiTheme="minorAscii" w:hAnsiTheme="minorAscii"/>
          <w:sz w:val="28"/>
          <w:szCs w:val="28"/>
          <w:lang w:val="en-US"/>
        </w:rPr>
      </w:pPr>
      <w:r>
        <w:rPr>
          <w:rFonts w:asciiTheme="minorAscii" w:hAnsiTheme="minorAscii"/>
          <w:sz w:val="28"/>
          <w:szCs w:val="28"/>
          <w:lang w:val="en-US"/>
        </w:rPr>
        <w:t xml:space="preserve">(3)  Finding of mean value (101.89) which is not so far difference from meadian value (96.54) </w:t>
      </w:r>
    </w:p>
    <w:p>
      <w:pPr>
        <w:pStyle w:val="22"/>
        <w:numPr>
          <w:ilvl w:val="0"/>
          <w:numId w:val="0"/>
        </w:numPr>
        <w:rPr>
          <w:rFonts w:asciiTheme="minorAscii" w:hAnsiTheme="minorAscii"/>
          <w:sz w:val="28"/>
          <w:szCs w:val="28"/>
          <w:lang w:val="en-US"/>
        </w:rPr>
      </w:pPr>
    </w:p>
    <w:p>
      <w:pPr>
        <w:pStyle w:val="22"/>
        <w:numPr>
          <w:ilvl w:val="0"/>
          <w:numId w:val="0"/>
        </w:numPr>
        <w:rPr>
          <w:rFonts w:hint="default" w:asciiTheme="minorAscii" w:hAnsiTheme="minorAscii"/>
          <w:b/>
          <w:bCs/>
          <w:sz w:val="28"/>
          <w:szCs w:val="28"/>
          <w:lang w:val="en-US"/>
        </w:rPr>
      </w:pPr>
      <w:r>
        <w:rPr>
          <w:rFonts w:hint="default" w:asciiTheme="minorAscii" w:hAnsiTheme="minorAscii"/>
          <w:b/>
          <w:bCs/>
          <w:sz w:val="28"/>
          <w:szCs w:val="28"/>
          <w:lang w:val="en-US"/>
        </w:rPr>
        <w:t>Code:-</w:t>
      </w: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drawing>
          <wp:inline distT="0" distB="0" distL="114300" distR="114300">
            <wp:extent cx="5943600" cy="3343275"/>
            <wp:effectExtent l="0" t="0" r="0" b="9525"/>
            <wp:docPr id="18" name="Picture 18"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4)"/>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p>
      <w:pPr>
        <w:pStyle w:val="22"/>
        <w:numPr>
          <w:ilvl w:val="0"/>
          <w:numId w:val="0"/>
        </w:numPr>
        <w:ind w:left="0" w:firstLine="0"/>
        <w:rPr>
          <w:rFonts w:asciiTheme="minorAscii" w:hAnsiTheme="minorAscii"/>
          <w:sz w:val="28"/>
          <w:szCs w:val="28"/>
          <w:lang w:val="en-US"/>
        </w:rPr>
      </w:pPr>
    </w:p>
    <w:p>
      <w:pPr>
        <w:pStyle w:val="22"/>
        <w:numPr>
          <w:ilvl w:val="0"/>
          <w:numId w:val="0"/>
        </w:numPr>
        <w:ind w:left="0" w:firstLine="0"/>
        <w:rPr>
          <w:rFonts w:asciiTheme="minorAscii" w:hAnsiTheme="minorAscii"/>
          <w:sz w:val="28"/>
          <w:szCs w:val="28"/>
          <w:lang w:val="en-US"/>
        </w:rPr>
      </w:pPr>
      <w:r>
        <w:rPr>
          <w:rFonts w:asciiTheme="minorAscii" w:hAnsiTheme="minorAscii"/>
          <w:sz w:val="28"/>
          <w:szCs w:val="28"/>
          <w:lang w:val="en-US"/>
        </w:rPr>
        <w:drawing>
          <wp:inline distT="0" distB="0" distL="114300" distR="114300">
            <wp:extent cx="5943600" cy="3343275"/>
            <wp:effectExtent l="0" t="0" r="0" b="9525"/>
            <wp:docPr id="19" name="Picture 19"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55)"/>
                    <pic:cNvPicPr>
                      <a:picLocks noChangeAspect="1"/>
                    </pic:cNvPicPr>
                  </pic:nvPicPr>
                  <pic:blipFill>
                    <a:blip r:embed="rId23"/>
                    <a:stretch>
                      <a:fillRect/>
                    </a:stretch>
                  </pic:blipFill>
                  <pic:spPr>
                    <a:xfrm>
                      <a:off x="0" y="0"/>
                      <a:ext cx="5943600" cy="3343275"/>
                    </a:xfrm>
                    <a:prstGeom prst="rect">
                      <a:avLst/>
                    </a:prstGeom>
                  </pic:spPr>
                </pic:pic>
              </a:graphicData>
            </a:graphic>
          </wp:inline>
        </w:drawing>
      </w:r>
    </w:p>
    <w:p>
      <w:pPr>
        <w:pStyle w:val="22"/>
        <w:numPr>
          <w:ilvl w:val="0"/>
          <w:numId w:val="0"/>
        </w:numPr>
        <w:ind w:left="0" w:firstLine="0"/>
        <w:rPr>
          <w:rFonts w:asciiTheme="minorAscii" w:hAnsiTheme="minorAscii"/>
          <w:sz w:val="28"/>
          <w:szCs w:val="28"/>
          <w:lang w:val="en-US"/>
        </w:rPr>
      </w:pPr>
    </w:p>
    <w:p>
      <w:pPr>
        <w:pStyle w:val="22"/>
        <w:ind w:left="0" w:firstLine="0"/>
        <w:rPr>
          <w:rFonts w:asciiTheme="minorAscii" w:hAnsiTheme="minorAscii"/>
          <w:sz w:val="28"/>
          <w:szCs w:val="28"/>
        </w:rPr>
      </w:pPr>
      <w:r>
        <w:rPr>
          <w:rFonts w:asciiTheme="minorAscii" w:hAnsiTheme="minorAscii"/>
          <w:sz w:val="28"/>
          <w:szCs w:val="28"/>
        </w:rPr>
        <w:t xml:space="preserve">Q 22) Calculate the Z scores of  90% confidence interval,94% confidence interval, 60% confidence interval </w:t>
      </w:r>
    </w:p>
    <w:p>
      <w:pPr>
        <w:pStyle w:val="22"/>
        <w:ind w:left="0" w:firstLine="0"/>
        <w:rPr>
          <w:rFonts w:asciiTheme="minorAscii" w:hAnsiTheme="minorAscii"/>
          <w:sz w:val="28"/>
          <w:szCs w:val="28"/>
          <w:lang w:val="en-US"/>
        </w:rPr>
      </w:pPr>
      <w:r>
        <w:rPr>
          <w:rFonts w:asciiTheme="minorAscii" w:hAnsiTheme="minorAscii"/>
          <w:sz w:val="28"/>
          <w:szCs w:val="28"/>
          <w:lang w:val="en-US"/>
        </w:rPr>
        <w:t>Answer:-</w:t>
      </w:r>
    </w:p>
    <w:p>
      <w:pPr>
        <w:pStyle w:val="22"/>
        <w:bidi w:val="0"/>
        <w:rPr>
          <w:rFonts w:asciiTheme="minorAscii" w:hAnsiTheme="minorAscii"/>
          <w:sz w:val="28"/>
          <w:szCs w:val="28"/>
        </w:rPr>
      </w:pPr>
      <w:r>
        <w:rPr>
          <w:rFonts w:asciiTheme="minorAscii" w:hAnsiTheme="minorAscii"/>
          <w:sz w:val="28"/>
          <w:szCs w:val="28"/>
        </w:rPr>
        <w:t>Z score of 90% confidence interval is</w:t>
      </w:r>
      <w:r>
        <w:rPr>
          <w:rFonts w:asciiTheme="minorAscii" w:hAnsiTheme="minorAscii"/>
          <w:sz w:val="28"/>
          <w:szCs w:val="28"/>
          <w:lang w:val="en-US"/>
        </w:rPr>
        <w:t xml:space="preserve"> </w:t>
      </w:r>
      <w:r>
        <w:rPr>
          <w:rFonts w:asciiTheme="minorAscii" w:hAnsiTheme="minorAscii"/>
          <w:sz w:val="28"/>
          <w:szCs w:val="28"/>
        </w:rPr>
        <w:t>1.644854</w:t>
      </w:r>
    </w:p>
    <w:p>
      <w:pPr>
        <w:pStyle w:val="22"/>
        <w:bidi w:val="0"/>
        <w:rPr>
          <w:rFonts w:asciiTheme="minorAscii" w:hAnsiTheme="minorAscii"/>
          <w:sz w:val="28"/>
          <w:szCs w:val="28"/>
          <w:lang w:val="en-US"/>
        </w:rPr>
      </w:pPr>
      <w:r>
        <w:rPr>
          <w:rFonts w:asciiTheme="minorAscii" w:hAnsiTheme="minorAscii"/>
          <w:sz w:val="28"/>
          <w:szCs w:val="28"/>
        </w:rPr>
        <w:t xml:space="preserve">Z score of 94% confidence interval is </w:t>
      </w:r>
      <w:r>
        <w:rPr>
          <w:rFonts w:asciiTheme="minorAscii" w:hAnsiTheme="minorAscii"/>
          <w:sz w:val="28"/>
          <w:szCs w:val="28"/>
          <w:lang w:val="en-US"/>
        </w:rPr>
        <w:t>1.880794</w:t>
      </w:r>
    </w:p>
    <w:p>
      <w:pPr>
        <w:pStyle w:val="22"/>
        <w:bidi w:val="0"/>
        <w:rPr>
          <w:rFonts w:asciiTheme="minorAscii" w:hAnsiTheme="minorAscii"/>
          <w:sz w:val="28"/>
          <w:szCs w:val="28"/>
        </w:rPr>
      </w:pPr>
      <w:r>
        <w:rPr>
          <w:rFonts w:asciiTheme="minorAscii" w:hAnsiTheme="minorAscii"/>
          <w:sz w:val="28"/>
          <w:szCs w:val="28"/>
        </w:rPr>
        <w:t>Z score of 60% confidence interval is 0.8416212</w:t>
      </w:r>
    </w:p>
    <w:p>
      <w:pPr>
        <w:pStyle w:val="22"/>
        <w:ind w:left="0" w:firstLine="0"/>
        <w:rPr>
          <w:rFonts w:asciiTheme="minorAscii" w:hAnsiTheme="minorAscii"/>
          <w:sz w:val="28"/>
          <w:szCs w:val="28"/>
          <w:lang w:val="en-US"/>
        </w:rPr>
      </w:pPr>
    </w:p>
    <w:p>
      <w:pPr>
        <w:rPr>
          <w:rFonts w:asciiTheme="minorAscii" w:hAnsiTheme="minorAscii"/>
          <w:sz w:val="28"/>
          <w:szCs w:val="28"/>
        </w:rPr>
      </w:pPr>
    </w:p>
    <w:p>
      <w:pPr>
        <w:rPr>
          <w:rFonts w:asciiTheme="minorAscii" w:hAnsiTheme="minorAscii"/>
          <w:sz w:val="28"/>
          <w:szCs w:val="28"/>
        </w:rPr>
      </w:pPr>
      <w:r>
        <w:rPr>
          <w:rFonts w:asciiTheme="minorAscii" w:hAnsiTheme="minorAscii"/>
          <w:sz w:val="28"/>
          <w:szCs w:val="28"/>
        </w:rPr>
        <w:t>Q 23) Calculate the t scores of 95% confidence interval, 96% confidence interval, 99% confidence interval for sample size of 25</w:t>
      </w:r>
    </w:p>
    <w:p>
      <w:pPr>
        <w:rPr>
          <w:rFonts w:asciiTheme="minorAscii" w:hAnsiTheme="minorAscii"/>
          <w:sz w:val="28"/>
          <w:szCs w:val="28"/>
          <w:lang w:val="en-US"/>
        </w:rPr>
      </w:pPr>
      <w:r>
        <w:rPr>
          <w:rFonts w:asciiTheme="minorAscii" w:hAnsiTheme="minorAscii"/>
          <w:sz w:val="28"/>
          <w:szCs w:val="28"/>
          <w:lang w:val="en-US"/>
        </w:rPr>
        <w:t>Answer:-</w:t>
      </w:r>
    </w:p>
    <w:p>
      <w:pPr>
        <w:rPr>
          <w:rFonts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t scores of 95% confidence interval</w:t>
      </w:r>
      <w:r>
        <w:rPr>
          <w:rFonts w:asciiTheme="minorAscii" w:hAnsiTheme="minorAscii"/>
          <w:sz w:val="28"/>
          <w:szCs w:val="28"/>
          <w:lang w:val="en-US"/>
        </w:rPr>
        <w:t xml:space="preserve"> is 1.959964</w:t>
      </w:r>
    </w:p>
    <w:p>
      <w:pPr>
        <w:rPr>
          <w:rFonts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 xml:space="preserve">t scores of </w:t>
      </w:r>
      <w:r>
        <w:rPr>
          <w:rFonts w:asciiTheme="minorAscii" w:hAnsiTheme="minorAscii"/>
          <w:sz w:val="28"/>
          <w:szCs w:val="28"/>
          <w:lang w:val="en-US"/>
        </w:rPr>
        <w:t>96</w:t>
      </w:r>
      <w:r>
        <w:rPr>
          <w:rFonts w:asciiTheme="minorAscii" w:hAnsiTheme="minorAscii"/>
          <w:sz w:val="28"/>
          <w:szCs w:val="28"/>
        </w:rPr>
        <w:t>% confidence interval</w:t>
      </w:r>
      <w:r>
        <w:rPr>
          <w:rFonts w:asciiTheme="minorAscii" w:hAnsiTheme="minorAscii"/>
          <w:sz w:val="28"/>
          <w:szCs w:val="28"/>
          <w:lang w:val="en-US"/>
        </w:rPr>
        <w:t xml:space="preserve"> is 2.053749</w:t>
      </w:r>
    </w:p>
    <w:p>
      <w:pPr>
        <w:rPr>
          <w:rFonts w:asciiTheme="minorAscii" w:hAnsiTheme="minorAscii"/>
          <w:sz w:val="28"/>
          <w:szCs w:val="28"/>
          <w:lang w:val="en-US"/>
        </w:rPr>
      </w:pPr>
      <w:r>
        <w:rPr>
          <w:rFonts w:asciiTheme="minorAscii" w:hAnsiTheme="minorAscii"/>
          <w:sz w:val="28"/>
          <w:szCs w:val="28"/>
          <w:lang w:val="en-US"/>
        </w:rPr>
        <w:t xml:space="preserve">               </w:t>
      </w:r>
      <w:r>
        <w:rPr>
          <w:rFonts w:asciiTheme="minorAscii" w:hAnsiTheme="minorAscii"/>
          <w:sz w:val="28"/>
          <w:szCs w:val="28"/>
        </w:rPr>
        <w:t xml:space="preserve">t scores of </w:t>
      </w:r>
      <w:r>
        <w:rPr>
          <w:rFonts w:asciiTheme="minorAscii" w:hAnsiTheme="minorAscii"/>
          <w:sz w:val="28"/>
          <w:szCs w:val="28"/>
          <w:lang w:val="en-US"/>
        </w:rPr>
        <w:t>25</w:t>
      </w:r>
      <w:r>
        <w:rPr>
          <w:rFonts w:asciiTheme="minorAscii" w:hAnsiTheme="minorAscii"/>
          <w:sz w:val="28"/>
          <w:szCs w:val="28"/>
        </w:rPr>
        <w:t>% confidence interval</w:t>
      </w:r>
      <w:r>
        <w:rPr>
          <w:rFonts w:asciiTheme="minorAscii" w:hAnsiTheme="minorAscii"/>
          <w:sz w:val="28"/>
          <w:szCs w:val="28"/>
          <w:lang w:val="en-US"/>
        </w:rPr>
        <w:t xml:space="preserve"> is 0.3186394</w:t>
      </w:r>
    </w:p>
    <w:p>
      <w:pPr>
        <w:rPr>
          <w:rFonts w:asciiTheme="minorAscii" w:hAnsiTheme="minorAscii"/>
          <w:sz w:val="28"/>
          <w:szCs w:val="28"/>
        </w:rPr>
      </w:pPr>
    </w:p>
    <w:p>
      <w:pPr>
        <w:rPr>
          <w:rFonts w:asciiTheme="minorAscii" w:hAnsiTheme="minorAscii"/>
          <w:sz w:val="28"/>
          <w:szCs w:val="28"/>
        </w:rPr>
      </w:pPr>
    </w:p>
    <w:p>
      <w:pPr>
        <w:rPr>
          <w:rFonts w:cs="Segoe UI" w:asciiTheme="minorAscii" w:hAnsiTheme="minorAscii"/>
          <w:color w:val="000000"/>
          <w:sz w:val="28"/>
          <w:szCs w:val="28"/>
          <w:shd w:val="clear" w:fill="FFFFFF"/>
        </w:rPr>
      </w:pPr>
      <w:r>
        <w:rPr>
          <w:rFonts w:asciiTheme="minorAscii" w:hAnsiTheme="minorAscii"/>
          <w:sz w:val="28"/>
          <w:szCs w:val="28"/>
        </w:rPr>
        <w:t>Q 24</w:t>
      </w:r>
      <w:r>
        <w:rPr>
          <w:rFonts w:asciiTheme="minorAscii" w:hAnsiTheme="minorAscii"/>
          <w:b/>
          <w:sz w:val="28"/>
          <w:szCs w:val="28"/>
        </w:rPr>
        <w:t xml:space="preserve">)   </w:t>
      </w:r>
      <w:r>
        <w:rPr>
          <w:rFonts w:asciiTheme="minorAscii" w:hAnsiTheme="minorAscii"/>
          <w:sz w:val="28"/>
          <w:szCs w:val="28"/>
        </w:rPr>
        <w:t xml:space="preserve">A Government  company </w:t>
      </w:r>
      <w:r>
        <w:rPr>
          <w:rFonts w:cs="Segoe UI"/>
          <w:color w:val="000000"/>
          <w:sz w:val="28"/>
          <w:szCs w:val="28"/>
          <w:shd w:val="clear" w:fill="FFFFFF"/>
        </w:rPr>
        <w:t xml:space="preserve">claims that an average light bulb lasts </w:t>
      </w:r>
      <w:r>
        <w:rPr>
          <w:rFonts w:cs="Segoe UI"/>
          <w:color w:val="000000"/>
          <w:sz w:val="28"/>
          <w:szCs w:val="28"/>
          <w:highlight w:val="yellow"/>
          <w:shd w:val="clear" w:fill="FFFFFF"/>
        </w:rPr>
        <w:t>270</w:t>
      </w:r>
      <w:r>
        <w:rPr>
          <w:rFonts w:cs="Segoe UI"/>
          <w:color w:val="000000"/>
          <w:sz w:val="28"/>
          <w:szCs w:val="28"/>
          <w:shd w:val="clear" w:fill="FFFFFF"/>
        </w:rPr>
        <w:t xml:space="preserve"> days. A researcher randomly selects </w:t>
      </w:r>
      <w:r>
        <w:rPr>
          <w:rFonts w:cs="Segoe UI"/>
          <w:color w:val="000000"/>
          <w:sz w:val="28"/>
          <w:szCs w:val="28"/>
          <w:highlight w:val="yellow"/>
          <w:shd w:val="clear" w:fill="FFFFFF"/>
        </w:rPr>
        <w:t>18</w:t>
      </w:r>
      <w:r>
        <w:rPr>
          <w:rFonts w:cs="Segoe UI"/>
          <w:color w:val="000000"/>
          <w:sz w:val="28"/>
          <w:szCs w:val="28"/>
          <w:shd w:val="clear" w:fill="FFFFFF"/>
        </w:rPr>
        <w:t xml:space="preserve"> bulbs for testing. The sampled bulbs last an average of </w:t>
      </w:r>
      <w:r>
        <w:rPr>
          <w:rFonts w:cs="Segoe UI"/>
          <w:color w:val="000000"/>
          <w:sz w:val="28"/>
          <w:szCs w:val="28"/>
          <w:highlight w:val="yellow"/>
          <w:shd w:val="clear" w:fill="FFFFFF"/>
        </w:rPr>
        <w:t>260</w:t>
      </w:r>
      <w:r>
        <w:rPr>
          <w:rFonts w:cs="Segoe UI"/>
          <w:color w:val="000000"/>
          <w:sz w:val="28"/>
          <w:szCs w:val="28"/>
          <w:shd w:val="clear" w:fill="FFFFFF"/>
        </w:rPr>
        <w:t xml:space="preserve"> days, with a standard deviation of </w:t>
      </w:r>
      <w:r>
        <w:rPr>
          <w:rFonts w:cs="Segoe UI"/>
          <w:color w:val="000000"/>
          <w:sz w:val="28"/>
          <w:szCs w:val="28"/>
          <w:highlight w:val="yellow"/>
          <w:shd w:val="clear" w:fill="FFFFFF"/>
        </w:rPr>
        <w:t>90</w:t>
      </w:r>
      <w:r>
        <w:rPr>
          <w:rFonts w:cs="Segoe UI"/>
          <w:color w:val="000000"/>
          <w:sz w:val="28"/>
          <w:szCs w:val="28"/>
          <w:shd w:val="clear" w:fill="FFFFFF"/>
        </w:rPr>
        <w:t xml:space="preserve"> days. If the CEO's claim were true, what is the probability that </w:t>
      </w:r>
      <w:r>
        <w:rPr>
          <w:rFonts w:cs="Segoe UI"/>
          <w:color w:val="000000"/>
          <w:sz w:val="28"/>
          <w:szCs w:val="28"/>
          <w:highlight w:val="yellow"/>
          <w:shd w:val="clear" w:fill="FFFFFF"/>
        </w:rPr>
        <w:t>18</w:t>
      </w:r>
      <w:r>
        <w:rPr>
          <w:rFonts w:cs="Segoe UI"/>
          <w:color w:val="000000"/>
          <w:sz w:val="28"/>
          <w:szCs w:val="28"/>
          <w:shd w:val="clear" w:fill="FFFFFF"/>
        </w:rPr>
        <w:t xml:space="preserve"> randomly selected bulbs would have an average life of no more than </w:t>
      </w:r>
      <w:r>
        <w:rPr>
          <w:rFonts w:cs="Segoe UI"/>
          <w:color w:val="000000"/>
          <w:sz w:val="28"/>
          <w:szCs w:val="28"/>
          <w:highlight w:val="yellow"/>
          <w:shd w:val="clear" w:fill="FFFFFF"/>
        </w:rPr>
        <w:t>260</w:t>
      </w:r>
      <w:r>
        <w:rPr>
          <w:rFonts w:cs="Segoe UI"/>
          <w:color w:val="000000"/>
          <w:sz w:val="28"/>
          <w:szCs w:val="28"/>
          <w:shd w:val="clear" w:fill="FFFFFF"/>
        </w:rPr>
        <w:t xml:space="preserve"> days</w:t>
      </w:r>
    </w:p>
    <w:p>
      <w:pPr>
        <w:rPr>
          <w:rFonts w:cs="Segoe UI" w:asciiTheme="minorAscii" w:hAnsiTheme="minorAscii"/>
          <w:color w:val="000000"/>
          <w:sz w:val="28"/>
          <w:szCs w:val="28"/>
          <w:shd w:val="clear" w:fill="FFFFFF"/>
        </w:rPr>
      </w:pPr>
      <w:r>
        <w:rPr>
          <w:rFonts w:cs="Segoe UI"/>
          <w:color w:val="000000"/>
          <w:sz w:val="28"/>
          <w:szCs w:val="28"/>
          <w:shd w:val="clear" w:fill="FFFFFF"/>
        </w:rPr>
        <w:t xml:space="preserve">Hint:  </w:t>
      </w:r>
    </w:p>
    <w:p>
      <w:pPr>
        <w:rPr>
          <w:rFonts w:cs="Segoe UI" w:asciiTheme="minorAscii" w:hAnsiTheme="minorAscii"/>
          <w:color w:val="000000"/>
          <w:sz w:val="28"/>
          <w:szCs w:val="28"/>
          <w:shd w:val="clear" w:fill="FFFFFF"/>
        </w:rPr>
      </w:pPr>
      <w:r>
        <w:rPr>
          <w:rFonts w:cs="Segoe UI"/>
          <w:color w:val="000000"/>
          <w:sz w:val="28"/>
          <w:szCs w:val="28"/>
          <w:shd w:val="clear" w:fill="FFFFFF"/>
        </w:rPr>
        <w:t xml:space="preserve">   rcode  </w:t>
      </w:r>
      <w:r>
        <w:rPr>
          <w:rFonts w:ascii="Wingdings" w:hAnsi="Wingdings" w:eastAsia="Wingdings" w:cs="Wingdings"/>
          <w:color w:val="000000"/>
          <w:sz w:val="28"/>
          <w:szCs w:val="28"/>
          <w:shd w:val="clear" w:fill="FFFFFF"/>
        </w:rPr>
        <w:t></w:t>
      </w:r>
      <w:r>
        <w:rPr>
          <w:rFonts w:cs="Segoe UI"/>
          <w:color w:val="000000"/>
          <w:sz w:val="28"/>
          <w:szCs w:val="28"/>
          <w:shd w:val="clear" w:fill="FFFFFF"/>
        </w:rPr>
        <w:t xml:space="preserve"> pt(tscore,df)  </w:t>
      </w:r>
    </w:p>
    <w:p>
      <w:pPr>
        <w:rPr>
          <w:rFonts w:cs="Segoe UI" w:asciiTheme="minorAscii" w:hAnsiTheme="minorAscii"/>
          <w:color w:val="000000"/>
          <w:sz w:val="28"/>
          <w:szCs w:val="28"/>
          <w:shd w:val="clear" w:fill="FFFFFF"/>
        </w:rPr>
      </w:pPr>
      <w:r>
        <w:rPr>
          <w:rFonts w:cs="Segoe UI"/>
          <w:color w:val="000000"/>
          <w:sz w:val="28"/>
          <w:szCs w:val="28"/>
          <w:shd w:val="clear" w:fill="FFFFFF"/>
        </w:rPr>
        <w:t xml:space="preserve"> df </w:t>
      </w:r>
      <w:r>
        <w:rPr>
          <w:rFonts w:ascii="Wingdings" w:hAnsi="Wingdings" w:eastAsia="Wingdings" w:cs="Wingdings"/>
          <w:color w:val="000000"/>
          <w:sz w:val="28"/>
          <w:szCs w:val="28"/>
          <w:shd w:val="clear" w:fill="FFFFFF"/>
        </w:rPr>
        <w:t></w:t>
      </w:r>
      <w:r>
        <w:rPr>
          <w:rFonts w:cs="Segoe UI"/>
          <w:color w:val="000000"/>
          <w:sz w:val="28"/>
          <w:szCs w:val="28"/>
          <w:shd w:val="clear" w:fill="FFFFFF"/>
        </w:rPr>
        <w:t xml:space="preserve"> degrees of freedom</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Answer:-</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Mean = 270 days  = u</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Sample size = 18  = n</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Smaple mean = 260   = x</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Deviation sample = 90 days  =s</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Sol:-</w:t>
      </w:r>
    </w:p>
    <w:p>
      <w:pPr>
        <w:keepNext w:val="0"/>
        <w:keepLines w:val="0"/>
        <w:widowControl/>
        <w:spacing w:before="210" w:beforeAutospacing="0" w:after="210" w:afterAutospacing="0"/>
        <w:ind w:left="0" w:right="0" w:firstLine="0"/>
        <w:jc w:val="left"/>
        <w:textAlignment w:val="baseline"/>
        <w:rPr>
          <w:rFonts w:hint="default" w:eastAsia="Helvetica" w:cs="Helvetica" w:asciiTheme="minorAscii" w:hAnsiTheme="minorAscii"/>
          <w:b w:val="0"/>
          <w:bCs w:val="0"/>
          <w:i w:val="0"/>
          <w:iCs w:val="0"/>
          <w:caps w:val="0"/>
          <w:color w:val="000000"/>
          <w:spacing w:val="0"/>
          <w:sz w:val="28"/>
          <w:szCs w:val="28"/>
          <w:shd w:val="clear" w:fill="FFFFFF"/>
        </w:rPr>
      </w:pPr>
      <w:r>
        <w:rPr>
          <w:rFonts w:hint="default" w:eastAsia="Helvetica" w:cs="Helvetica" w:asciiTheme="minorAscii" w:hAnsiTheme="minorAscii"/>
          <w:b w:val="0"/>
          <w:bCs w:val="0"/>
          <w:i w:val="0"/>
          <w:iCs w:val="0"/>
          <w:caps w:val="0"/>
          <w:color w:val="000000"/>
          <w:spacing w:val="0"/>
          <w:sz w:val="28"/>
          <w:szCs w:val="28"/>
          <w:shd w:val="clear" w:fill="FFFFFF"/>
        </w:rPr>
        <w:drawing>
          <wp:inline distT="0" distB="0" distL="114300" distR="114300">
            <wp:extent cx="2247900" cy="161925"/>
            <wp:effectExtent l="0" t="0" r="7620" b="571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4"/>
                    <a:stretch>
                      <a:fillRect/>
                    </a:stretch>
                  </pic:blipFill>
                  <pic:spPr>
                    <a:xfrm>
                      <a:off x="0" y="0"/>
                      <a:ext cx="2247900" cy="161925"/>
                    </a:xfrm>
                    <a:prstGeom prst="rect">
                      <a:avLst/>
                    </a:prstGeom>
                    <a:noFill/>
                    <a:ln w="9525">
                      <a:noFill/>
                    </a:ln>
                  </pic:spPr>
                </pic:pic>
              </a:graphicData>
            </a:graphic>
          </wp:inline>
        </w:drawing>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t = 260-270/90/</w:t>
      </w:r>
      <w:r>
        <w:rPr>
          <w:rFonts w:hint="default" w:asciiTheme="minorAscii" w:hAnsiTheme="minorAscii"/>
          <w:sz w:val="28"/>
          <w:szCs w:val="28"/>
          <w:lang w:val="en-US" w:eastAsia="zh-CN"/>
        </w:rPr>
        <w:t>sqrt</w:t>
      </w:r>
      <w:r>
        <w:rPr>
          <w:rFonts w:asciiTheme="minorAscii" w:hAnsiTheme="minorAscii"/>
          <w:sz w:val="28"/>
          <w:szCs w:val="28"/>
          <w:lang w:val="en-US" w:eastAsia="zh-CN"/>
        </w:rPr>
        <w:t>18</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t = -10/90/3^2</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t = -10/30/2^</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t = -1*2^/3</w:t>
      </w:r>
    </w:p>
    <w:p>
      <w:pPr>
        <w:keepNext w:val="0"/>
        <w:keepLines w:val="0"/>
        <w:widowControl/>
        <w:spacing w:before="210" w:beforeAutospacing="0" w:after="210" w:afterAutospacing="0"/>
        <w:ind w:left="0" w:right="0" w:firstLine="0"/>
        <w:jc w:val="left"/>
        <w:textAlignment w:val="baseline"/>
        <w:rPr>
          <w:rFonts w:asciiTheme="minorAscii" w:hAnsiTheme="minorAscii"/>
          <w:sz w:val="28"/>
          <w:szCs w:val="28"/>
          <w:lang w:val="en-US" w:eastAsia="zh-CN"/>
        </w:rPr>
      </w:pPr>
      <w:r>
        <w:rPr>
          <w:rFonts w:asciiTheme="minorAscii" w:hAnsiTheme="minorAscii"/>
          <w:sz w:val="28"/>
          <w:szCs w:val="28"/>
          <w:lang w:val="en-US" w:eastAsia="zh-CN"/>
        </w:rPr>
        <w:t xml:space="preserve">t = 0.417 </w:t>
      </w:r>
    </w:p>
    <w:sectPr>
      <w:headerReference r:id="rId4" w:type="default"/>
      <w:footerReference r:id="rId5" w:type="default"/>
      <w:pgSz w:w="12240" w:h="15840"/>
      <w:pgMar w:top="1440" w:right="1440" w:bottom="1440" w:left="1440" w:header="720" w:footer="720" w:gutter="0"/>
      <w:pgNumType w:fmt="decimal"/>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MathJax_Main">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athJax_Math-italic">
    <w:altName w:val="Liberation Mono"/>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ans-serif">
    <w:altName w:val="Liberation Mono"/>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Garamond">
    <w:panose1 w:val="02020404030301010803"/>
    <w:charset w:val="00"/>
    <w:family w:val="auto"/>
    <w:pitch w:val="default"/>
    <w:sig w:usb0="00000287" w:usb1="00000000" w:usb2="00000000" w:usb3="00000000" w:csb0="0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7920"/>
      <w:rPr>
        <w:sz w:val="24"/>
        <w:szCs w:val="24"/>
        <w:lang w:val="en-US"/>
      </w:rPr>
    </w:pPr>
    <w:r>
      <mc:AlternateContent>
        <mc:Choice Requires="wps">
          <w:drawing>
            <wp:anchor distT="3175" distB="3175" distL="3175" distR="3175" simplePos="0" relativeHeight="251659264" behindDoc="1" locked="0" layoutInCell="0" allowOverlap="1">
              <wp:simplePos x="0" y="0"/>
              <wp:positionH relativeFrom="margin">
                <wp:align>center</wp:align>
              </wp:positionH>
              <wp:positionV relativeFrom="paragraph">
                <wp:posOffset>635</wp:posOffset>
              </wp:positionV>
              <wp:extent cx="1830705" cy="139065"/>
              <wp:effectExtent l="0" t="0" r="0" b="0"/>
              <wp:wrapNone/>
              <wp:docPr id="6" name="Text Box 5"/>
              <wp:cNvGraphicFramePr/>
              <a:graphic xmlns:a="http://schemas.openxmlformats.org/drawingml/2006/main">
                <a:graphicData uri="http://schemas.microsoft.com/office/word/2010/wordprocessingShape">
                  <wps:wsp>
                    <wps:cNvSpPr/>
                    <wps:spPr>
                      <a:xfrm>
                        <a:off x="0" y="0"/>
                        <a:ext cx="183024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1"/>
                            <w:rPr>
                              <w:color w:val="000000"/>
                            </w:rPr>
                          </w:pPr>
                          <w:r>
                            <w:rPr>
                              <w:color w:val="000000"/>
                            </w:rPr>
                            <w:fldChar w:fldCharType="begin"/>
                          </w:r>
                          <w:r>
                            <w:rPr>
                              <w:color w:val="000000"/>
                            </w:rPr>
                            <w:instrText xml:space="preserve">PAGE</w:instrText>
                          </w:r>
                          <w:r>
                            <w:rPr>
                              <w:color w:val="000000"/>
                            </w:rPr>
                            <w:fldChar w:fldCharType="separate"/>
                          </w:r>
                          <w:r>
                            <w:rPr>
                              <w:color w:val="000000"/>
                            </w:rPr>
                            <w:t>22</w:t>
                          </w:r>
                          <w:r>
                            <w:rPr>
                              <w:color w:val="000000"/>
                            </w:rPr>
                            <w:fldChar w:fldCharType="end"/>
                          </w:r>
                        </w:p>
                      </w:txbxContent>
                    </wps:txbx>
                    <wps:bodyPr lIns="0" tIns="0" rIns="0" bIns="0" anchor="t">
                      <a:spAutoFit/>
                    </wps:bodyPr>
                  </wps:wsp>
                </a:graphicData>
              </a:graphic>
            </wp:anchor>
          </w:drawing>
        </mc:Choice>
        <mc:Fallback>
          <w:pict>
            <v:rect id="Text Box 5" o:spid="_x0000_s1026" o:spt="1" style="position:absolute;left:0pt;margin-top:0.05pt;height:10.95pt;width:144.15pt;mso-position-horizontal:center;mso-position-horizontal-relative:margin;z-index:-251657216;mso-width-relative:page;mso-height-relative:page;" filled="f" stroked="f" coordsize="21600,21600" o:allowincell="f" o:gfxdata="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U9mfrUAAAABAEAAA8AAAAAAAAAAQAgAAAAIgAAAGRycy9kb3ducmV2LnhtbFBLAQIUABQAAAAI&#10;AIdO4kA2Is8ouAEAAIkDAAAOAAAAAAAAAAEAIAAAACMBAABkcnMvZTJvRG9jLnhtbFBLBQYAAAAA&#10;BgAGAFkBAABNBQAAAAA=&#10;">
              <v:fill on="f" focussize="0,0"/>
              <v:stroke on="f" weight="0.5pt"/>
              <v:imagedata o:title=""/>
              <o:lock v:ext="edit" aspectratio="f"/>
              <v:textbox inset="0mm,0mm,0mm,0mm" style="mso-fit-shape-to-text:t;">
                <w:txbxContent>
                  <w:p>
                    <w:pPr>
                      <w:pStyle w:val="11"/>
                      <w:rPr>
                        <w:color w:val="000000"/>
                      </w:rPr>
                    </w:pPr>
                    <w:r>
                      <w:rPr>
                        <w:color w:val="000000"/>
                      </w:rPr>
                      <w:fldChar w:fldCharType="begin"/>
                    </w:r>
                    <w:r>
                      <w:rPr>
                        <w:color w:val="000000"/>
                      </w:rPr>
                      <w:instrText xml:space="preserve">PAGE</w:instrText>
                    </w:r>
                    <w:r>
                      <w:rPr>
                        <w:color w:val="000000"/>
                      </w:rPr>
                      <w:fldChar w:fldCharType="separate"/>
                    </w:r>
                    <w:r>
                      <w:rPr>
                        <w:color w:val="000000"/>
                      </w:rPr>
                      <w:t>22</w:t>
                    </w:r>
                    <w:r>
                      <w:rPr>
                        <w:color w:val="000000"/>
                      </w:rPr>
                      <w:fldChar w:fldCharType="end"/>
                    </w:r>
                  </w:p>
                </w:txbxContent>
              </v:textbox>
            </v:rect>
          </w:pict>
        </mc:Fallback>
      </mc:AlternateContent>
    </w:r>
    <w:r>
      <w:rPr>
        <w:sz w:val="24"/>
        <w:szCs w:val="24"/>
        <w:lang w:val="en-US"/>
      </w:rPr>
      <w:t>Sagar Panchal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6930"/>
      <w:rPr>
        <w:sz w:val="21"/>
        <w:szCs w:val="21"/>
        <w:lang w:val="en-US"/>
      </w:rPr>
    </w:pPr>
    <w:r>
      <w:rPr>
        <w:sz w:val="18"/>
      </w:rPr>
      <w:pict>
        <v:shape id="PowerPlusWaterMarkObject19029" o:spid="_x0000_s4099" o:spt="136" type="#_x0000_t136" style="position:absolute;left:0pt;height:118.45pt;width:468.8pt;mso-position-horizontal:center;mso-position-horizontal-relative:margin;mso-position-vertical:center;mso-position-vertical-relative:margin;rotation:-2949120f;z-index:-251656192;mso-width-relative:page;mso-height-relative:page;" fillcolor="#C0C0C0" filled="t" stroked="f" coordsize="21600,21600" adj="10800">
          <v:path/>
          <v:fill on="t" opacity="32768f" focussize="0,0"/>
          <v:stroke on="f"/>
          <v:imagedata o:title=""/>
          <o:lock v:ext="edit" aspectratio="t"/>
          <v:textpath on="t" fitshape="t" fitpath="t" trim="t" xscale="f" string="Assignment" style="font-family:Segoe UI;font-size:36pt;v-same-letter-heights:f;v-text-align:center;"/>
        </v:shape>
      </w:pict>
    </w:r>
    <w:r>
      <w:rPr>
        <w:sz w:val="21"/>
        <w:szCs w:val="21"/>
        <w:lang w:val="en-US"/>
      </w:rPr>
      <w:t xml:space="preserve">             Sagar Panchal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Letter"/>
      <w:suff w:val="space"/>
      <w:lvlText w:val="%1)"/>
      <w:lvlJc w:val="left"/>
      <w:pPr>
        <w:tabs>
          <w:tab w:val="left" w:pos="0"/>
        </w:tabs>
        <w:ind w:left="14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B5E306ED"/>
    <w:multiLevelType w:val="multilevel"/>
    <w:tmpl w:val="B5E306ED"/>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BF205925"/>
    <w:multiLevelType w:val="multilevel"/>
    <w:tmpl w:val="BF205925"/>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C8879AEF"/>
    <w:multiLevelType w:val="multilevel"/>
    <w:tmpl w:val="C8879AEF"/>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CF092B84"/>
    <w:multiLevelType w:val="multilevel"/>
    <w:tmpl w:val="CF092B84"/>
    <w:lvl w:ilvl="0" w:tentative="0">
      <w:start w:val="1"/>
      <w:numFmt w:val="lowerLetter"/>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0053208E"/>
    <w:multiLevelType w:val="multilevel"/>
    <w:tmpl w:val="0053208E"/>
    <w:lvl w:ilvl="0" w:tentative="0">
      <w:start w:val="1"/>
      <w:numFmt w:val="lowerLetter"/>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6">
    <w:nsid w:val="0248C179"/>
    <w:multiLevelType w:val="multilevel"/>
    <w:tmpl w:val="0248C179"/>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7">
    <w:nsid w:val="03D62ECE"/>
    <w:multiLevelType w:val="multilevel"/>
    <w:tmpl w:val="03D62ECE"/>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8">
    <w:nsid w:val="25B654F3"/>
    <w:multiLevelType w:val="multilevel"/>
    <w:tmpl w:val="25B654F3"/>
    <w:lvl w:ilvl="0" w:tentative="0">
      <w:start w:val="2"/>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9">
    <w:nsid w:val="2A8F537B"/>
    <w:multiLevelType w:val="multilevel"/>
    <w:tmpl w:val="2A8F537B"/>
    <w:lvl w:ilvl="0" w:tentative="0">
      <w:start w:val="1"/>
      <w:numFmt w:val="lowerLetter"/>
      <w:lvlText w:val="%1)"/>
      <w:lvlJc w:val="left"/>
      <w:pPr>
        <w:tabs>
          <w:tab w:val="left" w:pos="0"/>
        </w:tabs>
        <w:ind w:left="1080" w:hanging="360"/>
      </w:p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0">
    <w:nsid w:val="5464AC81"/>
    <w:multiLevelType w:val="singleLevel"/>
    <w:tmpl w:val="5464AC81"/>
    <w:lvl w:ilvl="0" w:tentative="0">
      <w:start w:val="1"/>
      <w:numFmt w:val="decimal"/>
      <w:suff w:val="space"/>
      <w:lvlText w:val="%1)"/>
      <w:lvlJc w:val="left"/>
    </w:lvl>
  </w:abstractNum>
  <w:abstractNum w:abstractNumId="11">
    <w:nsid w:val="59ADCABA"/>
    <w:multiLevelType w:val="multilevel"/>
    <w:tmpl w:val="59ADCABA"/>
    <w:lvl w:ilvl="0" w:tentative="0">
      <w:start w:val="1"/>
      <w:numFmt w:val="lowerLetter"/>
      <w:lvlText w:val="%1)"/>
      <w:lvlJc w:val="left"/>
      <w:pPr>
        <w:tabs>
          <w:tab w:val="left" w:pos="0"/>
        </w:tabs>
        <w:ind w:left="1080" w:hanging="360"/>
      </w:p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2">
    <w:nsid w:val="5A241D34"/>
    <w:multiLevelType w:val="multilevel"/>
    <w:tmpl w:val="5A241D34"/>
    <w:lvl w:ilvl="0" w:tentative="0">
      <w:start w:val="1"/>
      <w:numFmt w:val="lowerLetter"/>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72183CF9"/>
    <w:multiLevelType w:val="multilevel"/>
    <w:tmpl w:val="72183CF9"/>
    <w:lvl w:ilvl="0" w:tentative="0">
      <w:start w:val="1"/>
      <w:numFmt w:val="lowerLetter"/>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10"/>
  </w:num>
  <w:num w:numId="10">
    <w:abstractNumId w:val="6"/>
  </w:num>
  <w:num w:numId="11">
    <w:abstractNumId w:val="0"/>
  </w:num>
  <w:num w:numId="12">
    <w:abstractNumId w:val="9"/>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autoHyphenation/>
  <w:displayHorizontalDrawingGridEvery w:val="1"/>
  <w:displayVerticalDrawingGridEvery w:val="1"/>
  <w:noPunctuationKerning w:val="1"/>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B7E2011"/>
    <w:rsid w:val="3F75314E"/>
    <w:rsid w:val="3FD63746"/>
    <w:rsid w:val="653E617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Theme="minorHAnsi" w:hAnsiTheme="minorHAnsi" w:eastAsiaTheme="minorEastAsia" w:cstheme="minorBidi"/>
      <w:color w:val="auto"/>
      <w:kern w:val="0"/>
      <w:sz w:val="20"/>
      <w:szCs w:val="20"/>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2"/>
      <w:sz w:val="44"/>
      <w:szCs w:val="44"/>
    </w:rPr>
  </w:style>
  <w:style w:type="paragraph" w:styleId="3">
    <w:name w:val="heading 2"/>
    <w:basedOn w:val="1"/>
    <w:next w:val="1"/>
    <w:unhideWhenUsed/>
    <w:qFormat/>
    <w:uiPriority w:val="0"/>
    <w:pPr>
      <w:keepNext/>
      <w:keepLines/>
      <w:spacing w:before="260" w:after="260" w:line="415" w:lineRule="auto"/>
      <w:outlineLvl w:val="1"/>
    </w:pPr>
    <w:rPr>
      <w:b/>
      <w:bCs/>
      <w:sz w:val="32"/>
      <w:szCs w:val="32"/>
    </w:rPr>
  </w:style>
  <w:style w:type="paragraph" w:styleId="4">
    <w:name w:val="heading 3"/>
    <w:basedOn w:val="1"/>
    <w:next w:val="1"/>
    <w:unhideWhenUsed/>
    <w:qFormat/>
    <w:uiPriority w:val="0"/>
    <w:pPr>
      <w:keepNext/>
      <w:keepLines/>
      <w:spacing w:before="260" w:after="260" w:line="415" w:lineRule="auto"/>
      <w:outlineLvl w:val="2"/>
    </w:pPr>
    <w:rPr>
      <w:b/>
      <w:bCs/>
      <w:sz w:val="32"/>
      <w:szCs w:val="32"/>
    </w:rPr>
  </w:style>
  <w:style w:type="paragraph" w:styleId="5">
    <w:name w:val="heading 4"/>
    <w:basedOn w:val="1"/>
    <w:next w:val="1"/>
    <w:unhideWhenUsed/>
    <w:qFormat/>
    <w:uiPriority w:val="0"/>
    <w:pPr>
      <w:keepNext/>
      <w:keepLines/>
      <w:spacing w:before="280" w:after="290" w:line="374" w:lineRule="auto"/>
      <w:outlineLvl w:val="3"/>
    </w:pPr>
    <w:rPr>
      <w:b/>
      <w:bCs/>
      <w:sz w:val="28"/>
      <w:szCs w:val="28"/>
    </w:rPr>
  </w:style>
  <w:style w:type="paragraph" w:styleId="6">
    <w:name w:val="heading 5"/>
    <w:basedOn w:val="1"/>
    <w:next w:val="1"/>
    <w:unhideWhenUsed/>
    <w:qFormat/>
    <w:uiPriority w:val="0"/>
    <w:pPr>
      <w:keepNext/>
      <w:keepLines/>
      <w:spacing w:before="280" w:after="290" w:line="374"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pPr>
      <w:spacing w:before="0" w:after="160" w:line="256" w:lineRule="auto"/>
      <w:ind w:right="0"/>
    </w:pPr>
    <w:rPr>
      <w:sz w:val="22"/>
      <w:szCs w:val="22"/>
      <w:lang w:val="en-US" w:eastAsia="en-US"/>
    </w:rPr>
    <w:tblPr>
      <w:tblCellMar>
        <w:top w:w="0" w:type="dxa"/>
        <w:left w:w="108" w:type="dxa"/>
        <w:bottom w:w="0" w:type="dxa"/>
        <w:right w:w="108" w:type="dxa"/>
      </w:tblCellMar>
    </w:tblPr>
  </w:style>
  <w:style w:type="paragraph" w:styleId="9">
    <w:name w:val="Body Text"/>
    <w:basedOn w:val="1"/>
    <w:qFormat/>
    <w:uiPriority w:val="0"/>
    <w:pPr>
      <w:spacing w:before="0" w:after="140" w:line="276" w:lineRule="auto"/>
    </w:pPr>
  </w:style>
  <w:style w:type="paragraph" w:styleId="10">
    <w:name w:val="caption"/>
    <w:basedOn w:val="1"/>
    <w:next w:val="1"/>
    <w:qFormat/>
    <w:uiPriority w:val="0"/>
    <w:pPr>
      <w:suppressLineNumbers/>
      <w:spacing w:before="120" w:after="120"/>
    </w:pPr>
    <w:rPr>
      <w:rFonts w:cs="Lucida Sans"/>
      <w:i/>
      <w:iCs/>
      <w:sz w:val="24"/>
      <w:szCs w:val="24"/>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List"/>
    <w:basedOn w:val="9"/>
    <w:qFormat/>
    <w:uiPriority w:val="0"/>
    <w:rPr>
      <w:rFonts w:cs="Lucida Sans"/>
    </w:rPr>
  </w:style>
  <w:style w:type="paragraph" w:styleId="14">
    <w:name w:val="Normal (Web)"/>
    <w:qFormat/>
    <w:uiPriority w:val="0"/>
    <w:pPr>
      <w:widowControl/>
      <w:suppressAutoHyphens/>
      <w:bidi w:val="0"/>
      <w:spacing w:beforeAutospacing="1" w:afterAutospacing="1" w:line="240" w:lineRule="auto"/>
      <w:ind w:left="0" w:right="0" w:firstLine="0"/>
      <w:jc w:val="left"/>
    </w:pPr>
    <w:rPr>
      <w:rFonts w:ascii="SimSun" w:hAnsi="SimSun" w:eastAsia="SimSun" w:cs="SimSun"/>
      <w:color w:val="auto"/>
      <w:kern w:val="0"/>
      <w:sz w:val="24"/>
      <w:szCs w:val="24"/>
      <w:lang w:val="en-US" w:eastAsia="zh-CN" w:bidi="ar-SA"/>
    </w:rPr>
  </w:style>
  <w:style w:type="character" w:styleId="15">
    <w:name w:val="Strong"/>
    <w:basedOn w:val="7"/>
    <w:qFormat/>
    <w:uiPriority w:val="0"/>
    <w:rPr>
      <w:b/>
      <w:bCs/>
    </w:rPr>
  </w:style>
  <w:style w:type="table" w:styleId="16">
    <w:name w:val="Table Grid"/>
    <w:qFormat/>
    <w:uiPriority w:val="0"/>
    <w:pPr>
      <w:spacing w:before="0" w:after="0"/>
      <w:ind w:right="0"/>
    </w:pPr>
    <w:rPr>
      <w:sz w:val="22"/>
      <w:szCs w:val="22"/>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7">
    <w:name w:val="Heading"/>
    <w:basedOn w:val="1"/>
    <w:next w:val="9"/>
    <w:qFormat/>
    <w:uiPriority w:val="0"/>
    <w:pPr>
      <w:keepNext/>
      <w:spacing w:before="240" w:after="120"/>
    </w:pPr>
    <w:rPr>
      <w:rFonts w:ascii="Liberation Sans" w:hAnsi="Liberation Sans" w:eastAsia="Microsoft YaHei" w:cs="Lucida Sans"/>
      <w:sz w:val="28"/>
      <w:szCs w:val="28"/>
    </w:rPr>
  </w:style>
  <w:style w:type="paragraph" w:customStyle="1" w:styleId="18">
    <w:name w:val="Index"/>
    <w:basedOn w:val="1"/>
    <w:qFormat/>
    <w:uiPriority w:val="0"/>
    <w:pPr>
      <w:suppressLineNumbers/>
    </w:pPr>
    <w:rPr>
      <w:rFonts w:cs="Lucida Sans"/>
      <w:lang w:val="zh-CN" w:eastAsia="zh-CN" w:bidi="zh-CN"/>
    </w:rPr>
  </w:style>
  <w:style w:type="paragraph" w:customStyle="1" w:styleId="19">
    <w:name w:val="Header and Footer"/>
    <w:basedOn w:val="1"/>
    <w:qFormat/>
    <w:uiPriority w:val="0"/>
  </w:style>
  <w:style w:type="paragraph" w:customStyle="1" w:styleId="20">
    <w:name w:val="Standard"/>
    <w:qFormat/>
    <w:uiPriority w:val="0"/>
    <w:pPr>
      <w:keepNext w:val="0"/>
      <w:keepLines w:val="0"/>
      <w:widowControl/>
      <w:suppressAutoHyphens/>
      <w:bidi w:val="0"/>
      <w:spacing w:before="0" w:beforeAutospacing="0" w:after="160" w:afterAutospacing="0" w:line="252" w:lineRule="auto"/>
      <w:ind w:left="0" w:right="0" w:firstLine="0"/>
      <w:jc w:val="left"/>
    </w:pPr>
    <w:rPr>
      <w:rFonts w:ascii="Calibri" w:hAnsi="Calibri" w:eastAsia="Calibri" w:cs="Calibri"/>
      <w:color w:val="auto"/>
      <w:kern w:val="0"/>
      <w:sz w:val="22"/>
      <w:szCs w:val="22"/>
      <w:lang w:val="en-US" w:eastAsia="zh-CN" w:bidi="ar-SA"/>
    </w:rPr>
  </w:style>
  <w:style w:type="paragraph" w:customStyle="1" w:styleId="21">
    <w:name w:val="msolistparagraph"/>
    <w:qFormat/>
    <w:uiPriority w:val="0"/>
    <w:pPr>
      <w:keepNext w:val="0"/>
      <w:keepLines w:val="0"/>
      <w:widowControl/>
      <w:suppressAutoHyphens/>
      <w:bidi w:val="0"/>
      <w:spacing w:before="0" w:beforeAutospacing="0" w:after="160" w:afterAutospacing="0" w:line="252" w:lineRule="auto"/>
      <w:ind w:left="720" w:right="0" w:firstLine="0"/>
      <w:contextualSpacing/>
      <w:jc w:val="left"/>
    </w:pPr>
    <w:rPr>
      <w:rFonts w:ascii="Calibri" w:hAnsi="Calibri" w:eastAsia="Calibri" w:cs="Times New Roman"/>
      <w:color w:val="auto"/>
      <w:kern w:val="0"/>
      <w:sz w:val="22"/>
      <w:szCs w:val="22"/>
      <w:lang w:val="en-US" w:eastAsia="zh-CN" w:bidi="ar-SA"/>
    </w:rPr>
  </w:style>
  <w:style w:type="paragraph" w:styleId="22">
    <w:name w:val="List Paragraph"/>
    <w:basedOn w:val="1"/>
    <w:qFormat/>
    <w:uiPriority w:val="34"/>
    <w:pPr>
      <w:spacing w:before="0" w:after="0"/>
      <w:ind w:left="720" w:firstLine="0"/>
      <w:contextualSpacing/>
    </w:pPr>
  </w:style>
  <w:style w:type="paragraph" w:customStyle="1" w:styleId="23">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2196</Words>
  <Characters>11311</Characters>
  <Paragraphs>857</Paragraphs>
  <TotalTime>46</TotalTime>
  <ScaleCrop>false</ScaleCrop>
  <LinksUpToDate>false</LinksUpToDate>
  <CharactersWithSpaces>12807</CharactersWithSpaces>
  <Application>WPS Office_11.2.0.10307_F1E327BC-269C-435d-A152-05C5408002CA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2021-10-08T05:58:00Z</dcterms:created>
  <dc:creator>sagar panchal</dc:creator>
  <cp:lastModifiedBy>sagar panchal</cp:lastModifiedBy>
  <dcterms:modified xsi:type="dcterms:W3CDTF">2021-11-25T19:53:19Z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4B66C10F23764B6885719AE4B8FA6015</vt:lpwstr>
  </property>
  <property fmtid="{D5CDD505-2E9C-101B-9397-08002B2CF9AE}" pid="3" name="KSOProductBuildVer">
    <vt:lpwstr>1033-11.2.0.10307</vt:lpwstr>
  </property>
</Properties>
</file>